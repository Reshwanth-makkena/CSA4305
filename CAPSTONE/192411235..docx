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08687" w14:textId="77777777" w:rsidR="00D70210" w:rsidRDefault="00000000">
      <w:pPr>
        <w:spacing w:after="40"/>
        <w:jc w:val="center"/>
        <w:rPr>
          <w:b/>
          <w:sz w:val="32"/>
        </w:rPr>
      </w:pPr>
      <w:r>
        <w:rPr>
          <w:noProof/>
        </w:rPr>
        <w:drawing>
          <wp:inline distT="0" distB="0" distL="0" distR="0" wp14:anchorId="3F4442C1" wp14:editId="38C1ABA6">
            <wp:extent cx="6035040" cy="80073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a:stretch>
                      <a:fillRect/>
                    </a:stretch>
                  </pic:blipFill>
                  <pic:spPr>
                    <a:xfrm>
                      <a:off x="0" y="0"/>
                      <a:ext cx="6035040" cy="800735"/>
                    </a:xfrm>
                    <a:prstGeom prst="rect">
                      <a:avLst/>
                    </a:prstGeom>
                  </pic:spPr>
                </pic:pic>
              </a:graphicData>
            </a:graphic>
          </wp:inline>
        </w:drawing>
      </w:r>
    </w:p>
    <w:p w14:paraId="22F5ABCC" w14:textId="77777777" w:rsidR="00D70210" w:rsidRDefault="00D70210">
      <w:pPr>
        <w:spacing w:after="40"/>
        <w:jc w:val="center"/>
        <w:rPr>
          <w:b/>
          <w:sz w:val="32"/>
        </w:rPr>
      </w:pPr>
    </w:p>
    <w:p w14:paraId="45CC759F" w14:textId="77777777" w:rsidR="00D70210" w:rsidRDefault="00D70210">
      <w:pPr>
        <w:spacing w:after="320"/>
        <w:jc w:val="both"/>
        <w:rPr>
          <w:sz w:val="24"/>
        </w:rPr>
      </w:pPr>
    </w:p>
    <w:p w14:paraId="4FC936C4" w14:textId="77777777" w:rsidR="00D70210" w:rsidRDefault="00000000">
      <w:pPr>
        <w:spacing w:after="240"/>
        <w:jc w:val="center"/>
      </w:pPr>
      <w:r>
        <w:rPr>
          <w:b/>
          <w:sz w:val="36"/>
        </w:rPr>
        <w:t>Smart Healthcare Resource Allocation and Appointment Scheduling System</w:t>
      </w:r>
    </w:p>
    <w:p w14:paraId="7546ED85" w14:textId="77777777" w:rsidR="00D70210" w:rsidRDefault="00000000">
      <w:pPr>
        <w:spacing w:after="240"/>
        <w:jc w:val="center"/>
        <w:rPr>
          <w:b/>
          <w:sz w:val="26"/>
        </w:rPr>
      </w:pPr>
      <w:r>
        <w:rPr>
          <w:b/>
          <w:sz w:val="26"/>
        </w:rPr>
        <w:t>A CAPSTONE PROJECT REPORT</w:t>
      </w:r>
    </w:p>
    <w:p w14:paraId="3D12EBDF" w14:textId="77777777" w:rsidR="00D70210" w:rsidRDefault="00000000">
      <w:pPr>
        <w:spacing w:after="120"/>
        <w:jc w:val="center"/>
      </w:pPr>
      <w:r>
        <w:t>A Capstone Project Report submitted in partial fulfilment of the requirements</w:t>
      </w:r>
    </w:p>
    <w:p w14:paraId="19EF9ADD" w14:textId="77777777" w:rsidR="00D70210" w:rsidRDefault="00000000">
      <w:pPr>
        <w:spacing w:after="120"/>
        <w:jc w:val="center"/>
      </w:pPr>
      <w:r>
        <w:t>for the Course of</w:t>
      </w:r>
    </w:p>
    <w:p w14:paraId="1814C364" w14:textId="77777777" w:rsidR="00D70210" w:rsidRDefault="00000000">
      <w:pPr>
        <w:spacing w:after="120"/>
        <w:jc w:val="center"/>
      </w:pPr>
      <w:r>
        <w:rPr>
          <w:b/>
        </w:rPr>
        <w:t>CSA4305 - Internet Programming</w:t>
      </w:r>
    </w:p>
    <w:p w14:paraId="6F988228" w14:textId="77777777" w:rsidR="00D70210" w:rsidRDefault="00000000">
      <w:pPr>
        <w:spacing w:after="120"/>
        <w:jc w:val="center"/>
      </w:pPr>
      <w:r>
        <w:t>to the award of the degree of</w:t>
      </w:r>
    </w:p>
    <w:p w14:paraId="48C62687" w14:textId="77777777" w:rsidR="00D70210" w:rsidRDefault="00000000">
      <w:pPr>
        <w:spacing w:after="120"/>
        <w:jc w:val="center"/>
      </w:pPr>
      <w:r>
        <w:rPr>
          <w:b/>
          <w:sz w:val="24"/>
        </w:rPr>
        <w:t>BACHELOR OF TECHNOLOGY</w:t>
      </w:r>
    </w:p>
    <w:p w14:paraId="74C0D564" w14:textId="77777777" w:rsidR="00D70210" w:rsidRDefault="00000000">
      <w:pPr>
        <w:spacing w:after="120"/>
        <w:jc w:val="center"/>
      </w:pPr>
      <w:r>
        <w:t>IN</w:t>
      </w:r>
    </w:p>
    <w:p w14:paraId="24C7610E" w14:textId="77777777" w:rsidR="00D70210" w:rsidRDefault="00000000">
      <w:pPr>
        <w:spacing w:after="280"/>
        <w:jc w:val="center"/>
      </w:pPr>
      <w:r>
        <w:rPr>
          <w:b/>
          <w:sz w:val="24"/>
        </w:rPr>
        <w:t>COMPUTER SCIENCE AND ENGINEERING</w:t>
      </w:r>
    </w:p>
    <w:p w14:paraId="0FE31627" w14:textId="77777777" w:rsidR="00D70210" w:rsidRDefault="00000000">
      <w:pPr>
        <w:spacing w:after="120"/>
        <w:jc w:val="center"/>
      </w:pPr>
      <w:r>
        <w:rPr>
          <w:b/>
        </w:rPr>
        <w:t>Submitted by</w:t>
      </w:r>
    </w:p>
    <w:p w14:paraId="15D59543" w14:textId="77777777" w:rsidR="00D70210" w:rsidRDefault="00000000">
      <w:pPr>
        <w:spacing w:after="40"/>
        <w:jc w:val="center"/>
      </w:pPr>
      <w:proofErr w:type="spellStart"/>
      <w:proofErr w:type="gramStart"/>
      <w:r>
        <w:t>G.Pradeep</w:t>
      </w:r>
      <w:proofErr w:type="spellEnd"/>
      <w:proofErr w:type="gramEnd"/>
      <w:r>
        <w:t xml:space="preserve"> Reddy (192311289)</w:t>
      </w:r>
    </w:p>
    <w:p w14:paraId="3DCBDC91" w14:textId="77777777" w:rsidR="00D70210" w:rsidRDefault="00000000">
      <w:pPr>
        <w:spacing w:after="40"/>
        <w:jc w:val="center"/>
      </w:pPr>
      <w:proofErr w:type="spellStart"/>
      <w:proofErr w:type="gramStart"/>
      <w:r>
        <w:t>B.Vishnuvardhan</w:t>
      </w:r>
      <w:proofErr w:type="spellEnd"/>
      <w:proofErr w:type="gramEnd"/>
      <w:r>
        <w:t xml:space="preserve"> (192311267)</w:t>
      </w:r>
    </w:p>
    <w:p w14:paraId="50D98D7A" w14:textId="77777777" w:rsidR="00D70210" w:rsidRDefault="00000000">
      <w:pPr>
        <w:spacing w:after="40"/>
        <w:jc w:val="center"/>
      </w:pPr>
      <w:proofErr w:type="spellStart"/>
      <w:r>
        <w:t>M.Reshwanth</w:t>
      </w:r>
      <w:proofErr w:type="spellEnd"/>
      <w:r>
        <w:t xml:space="preserve"> (192411235)</w:t>
      </w:r>
    </w:p>
    <w:p w14:paraId="45156340" w14:textId="77777777" w:rsidR="00D70210" w:rsidRDefault="00000000">
      <w:pPr>
        <w:spacing w:after="40"/>
        <w:jc w:val="center"/>
      </w:pPr>
      <w:proofErr w:type="spellStart"/>
      <w:proofErr w:type="gramStart"/>
      <w:r>
        <w:t>B.Maheshwar</w:t>
      </w:r>
      <w:proofErr w:type="spellEnd"/>
      <w:proofErr w:type="gramEnd"/>
      <w:r>
        <w:t xml:space="preserve"> (192411195)</w:t>
      </w:r>
    </w:p>
    <w:p w14:paraId="608D7799" w14:textId="77777777" w:rsidR="00D70210" w:rsidRDefault="00000000">
      <w:pPr>
        <w:jc w:val="center"/>
      </w:pPr>
      <w:r>
        <w:rPr>
          <w:b/>
        </w:rPr>
        <w:t>Module: Hospital Resource Management</w:t>
      </w:r>
    </w:p>
    <w:p w14:paraId="2E321142" w14:textId="77777777" w:rsidR="00D70210" w:rsidRDefault="00000000">
      <w:pPr>
        <w:spacing w:after="120"/>
        <w:jc w:val="center"/>
      </w:pPr>
      <w:r>
        <w:rPr>
          <w:b/>
        </w:rPr>
        <w:t>Under the Supervision of</w:t>
      </w:r>
    </w:p>
    <w:p w14:paraId="51CCE14D" w14:textId="77777777" w:rsidR="00D70210" w:rsidRDefault="00000000">
      <w:pPr>
        <w:spacing w:after="120"/>
        <w:jc w:val="center"/>
      </w:pPr>
      <w:proofErr w:type="spellStart"/>
      <w:r>
        <w:t>DR.</w:t>
      </w:r>
      <w:proofErr w:type="gramStart"/>
      <w:r>
        <w:t>D.Sudhagar</w:t>
      </w:r>
      <w:proofErr w:type="spellEnd"/>
      <w:proofErr w:type="gramEnd"/>
    </w:p>
    <w:p w14:paraId="3BEC1606" w14:textId="77777777" w:rsidR="00D70210" w:rsidRDefault="00D70210">
      <w:pPr>
        <w:spacing w:after="40"/>
        <w:jc w:val="center"/>
        <w:rPr>
          <w:b/>
          <w:sz w:val="32"/>
        </w:rPr>
      </w:pPr>
    </w:p>
    <w:p w14:paraId="6B15AFDB" w14:textId="77777777" w:rsidR="00D70210" w:rsidRDefault="00000000">
      <w:pPr>
        <w:spacing w:after="40"/>
        <w:jc w:val="center"/>
      </w:pPr>
      <w:r>
        <w:rPr>
          <w:b/>
          <w:sz w:val="32"/>
        </w:rPr>
        <w:t>SIMATS ENGINEERING</w:t>
      </w:r>
    </w:p>
    <w:p w14:paraId="3A084FEE" w14:textId="77777777" w:rsidR="00D70210" w:rsidRDefault="00000000">
      <w:pPr>
        <w:spacing w:after="40"/>
        <w:jc w:val="center"/>
      </w:pPr>
      <w:r>
        <w:rPr>
          <w:sz w:val="24"/>
        </w:rPr>
        <w:t>Saveetha Institute of Medical and Technical Sciences</w:t>
      </w:r>
    </w:p>
    <w:p w14:paraId="6BEF4289" w14:textId="77777777" w:rsidR="00D70210" w:rsidRDefault="00000000">
      <w:pPr>
        <w:spacing w:after="320"/>
        <w:jc w:val="center"/>
        <w:rPr>
          <w:sz w:val="24"/>
        </w:rPr>
      </w:pPr>
      <w:r>
        <w:rPr>
          <w:sz w:val="24"/>
        </w:rPr>
        <w:t>Chennai-602105</w:t>
      </w:r>
    </w:p>
    <w:p w14:paraId="54D8833F" w14:textId="77777777" w:rsidR="00D70210" w:rsidRDefault="00D70210">
      <w:pPr>
        <w:spacing w:after="120"/>
        <w:jc w:val="center"/>
      </w:pPr>
    </w:p>
    <w:p w14:paraId="112FDCEF" w14:textId="77777777" w:rsidR="00D70210" w:rsidRDefault="00000000">
      <w:pPr>
        <w:spacing w:after="120"/>
        <w:jc w:val="center"/>
      </w:pPr>
      <w:r>
        <w:rPr>
          <w:b/>
        </w:rPr>
        <w:t>SEPTEMBER 2026</w:t>
      </w:r>
    </w:p>
    <w:p w14:paraId="743B7684" w14:textId="77777777" w:rsidR="00D70210" w:rsidRDefault="00000000">
      <w:r>
        <w:br w:type="page"/>
      </w:r>
    </w:p>
    <w:p w14:paraId="283EA0EA" w14:textId="77777777" w:rsidR="00D70210" w:rsidRDefault="00000000">
      <w:pPr>
        <w:spacing w:after="300"/>
        <w:jc w:val="center"/>
        <w:rPr>
          <w:b/>
          <w:sz w:val="30"/>
        </w:rPr>
      </w:pPr>
      <w:r>
        <w:rPr>
          <w:noProof/>
        </w:rPr>
        <w:lastRenderedPageBreak/>
        <w:drawing>
          <wp:inline distT="0" distB="0" distL="0" distR="0" wp14:anchorId="78E2C85B" wp14:editId="2F2D4F15">
            <wp:extent cx="6035040" cy="80073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a:stretch>
                      <a:fillRect/>
                    </a:stretch>
                  </pic:blipFill>
                  <pic:spPr>
                    <a:xfrm>
                      <a:off x="0" y="0"/>
                      <a:ext cx="6035040" cy="800735"/>
                    </a:xfrm>
                    <a:prstGeom prst="rect">
                      <a:avLst/>
                    </a:prstGeom>
                  </pic:spPr>
                </pic:pic>
              </a:graphicData>
            </a:graphic>
          </wp:inline>
        </w:drawing>
      </w:r>
    </w:p>
    <w:p w14:paraId="05AFE756" w14:textId="77777777" w:rsidR="00D70210" w:rsidRDefault="00D70210">
      <w:pPr>
        <w:spacing w:after="300"/>
        <w:jc w:val="both"/>
        <w:rPr>
          <w:b/>
          <w:sz w:val="30"/>
        </w:rPr>
      </w:pPr>
    </w:p>
    <w:p w14:paraId="484A75CE" w14:textId="77777777" w:rsidR="00D70210" w:rsidRDefault="00000000">
      <w:pPr>
        <w:spacing w:after="300"/>
        <w:jc w:val="center"/>
        <w:rPr>
          <w:sz w:val="44"/>
          <w:szCs w:val="44"/>
        </w:rPr>
      </w:pPr>
      <w:r>
        <w:rPr>
          <w:b/>
          <w:sz w:val="44"/>
          <w:szCs w:val="44"/>
        </w:rPr>
        <w:t>BONAFIDE CERTIFICATE</w:t>
      </w:r>
    </w:p>
    <w:p w14:paraId="6B963613" w14:textId="77777777" w:rsidR="00D70210" w:rsidRDefault="00D70210">
      <w:pPr>
        <w:spacing w:after="120" w:line="360" w:lineRule="auto"/>
        <w:jc w:val="both"/>
        <w:rPr>
          <w:sz w:val="24"/>
          <w:szCs w:val="24"/>
        </w:rPr>
      </w:pPr>
    </w:p>
    <w:p w14:paraId="7CA579B9" w14:textId="77777777" w:rsidR="00D70210" w:rsidRDefault="00000000">
      <w:pPr>
        <w:spacing w:after="120" w:line="360" w:lineRule="auto"/>
        <w:jc w:val="both"/>
        <w:rPr>
          <w:sz w:val="24"/>
          <w:szCs w:val="24"/>
        </w:rPr>
      </w:pPr>
      <w:r>
        <w:rPr>
          <w:sz w:val="24"/>
          <w:szCs w:val="24"/>
        </w:rPr>
        <w:t xml:space="preserve">This is to certify that the Capstone Project entitled “Smart Healthcare Resource Allocation and Appointment Scheduling System” has been carried out by </w:t>
      </w:r>
      <w:proofErr w:type="spellStart"/>
      <w:r>
        <w:rPr>
          <w:sz w:val="24"/>
          <w:szCs w:val="24"/>
        </w:rPr>
        <w:t>G.Pradeep</w:t>
      </w:r>
      <w:proofErr w:type="spellEnd"/>
      <w:r>
        <w:rPr>
          <w:sz w:val="24"/>
          <w:szCs w:val="24"/>
        </w:rPr>
        <w:t xml:space="preserve"> Reddy (192311289), </w:t>
      </w:r>
      <w:proofErr w:type="spellStart"/>
      <w:r>
        <w:rPr>
          <w:sz w:val="24"/>
          <w:szCs w:val="24"/>
        </w:rPr>
        <w:t>B.Vishnuvardhan</w:t>
      </w:r>
      <w:proofErr w:type="spellEnd"/>
      <w:r>
        <w:rPr>
          <w:sz w:val="24"/>
          <w:szCs w:val="24"/>
        </w:rPr>
        <w:t xml:space="preserve"> (192311267), </w:t>
      </w:r>
      <w:proofErr w:type="spellStart"/>
      <w:r>
        <w:rPr>
          <w:sz w:val="24"/>
          <w:szCs w:val="24"/>
        </w:rPr>
        <w:t>M.Reshwanth</w:t>
      </w:r>
      <w:proofErr w:type="spellEnd"/>
      <w:r>
        <w:rPr>
          <w:sz w:val="24"/>
          <w:szCs w:val="24"/>
        </w:rPr>
        <w:t xml:space="preserve"> (192411235), </w:t>
      </w:r>
      <w:proofErr w:type="spellStart"/>
      <w:r>
        <w:rPr>
          <w:sz w:val="24"/>
          <w:szCs w:val="24"/>
        </w:rPr>
        <w:t>B.Maheshwar</w:t>
      </w:r>
      <w:proofErr w:type="spellEnd"/>
      <w:r>
        <w:rPr>
          <w:sz w:val="24"/>
          <w:szCs w:val="24"/>
        </w:rPr>
        <w:t xml:space="preserve"> (192411195) under the supervision of the project guide and is submitted in partial fulfilment of the requirements for the current semester of the </w:t>
      </w:r>
      <w:proofErr w:type="spellStart"/>
      <w:r>
        <w:rPr>
          <w:sz w:val="24"/>
          <w:szCs w:val="24"/>
        </w:rPr>
        <w:t>B.Tech</w:t>
      </w:r>
      <w:proofErr w:type="spellEnd"/>
      <w:r>
        <w:rPr>
          <w:sz w:val="24"/>
          <w:szCs w:val="24"/>
        </w:rPr>
        <w:t xml:space="preserve"> Computer Science and Engineering program at Saveetha Institute of Medical and Technical Sciences, Chennai.</w:t>
      </w:r>
    </w:p>
    <w:p w14:paraId="733BB41A" w14:textId="77777777" w:rsidR="00D70210" w:rsidRDefault="00000000">
      <w:pPr>
        <w:jc w:val="both"/>
      </w:pPr>
      <w:r>
        <w:rPr>
          <w:sz w:val="24"/>
          <w:szCs w:val="24"/>
        </w:rPr>
        <w:br/>
      </w:r>
      <w:r>
        <w:br/>
      </w:r>
    </w:p>
    <w:tbl>
      <w:tblPr>
        <w:tblStyle w:val="TableGrid"/>
        <w:tblW w:w="0" w:type="auto"/>
        <w:jc w:val="center"/>
        <w:tblLook w:val="04A0" w:firstRow="1" w:lastRow="0" w:firstColumn="1" w:lastColumn="0" w:noHBand="0" w:noVBand="1"/>
      </w:tblPr>
      <w:tblGrid>
        <w:gridCol w:w="4819"/>
        <w:gridCol w:w="4819"/>
      </w:tblGrid>
      <w:tr w:rsidR="00D70210" w14:paraId="4C15C4D2" w14:textId="77777777">
        <w:trPr>
          <w:jc w:val="center"/>
        </w:trPr>
        <w:tc>
          <w:tcPr>
            <w:tcW w:w="4824" w:type="dxa"/>
            <w:vAlign w:val="center"/>
          </w:tcPr>
          <w:p w14:paraId="54793A10" w14:textId="77777777" w:rsidR="00D70210" w:rsidRDefault="00000000">
            <w:pPr>
              <w:spacing w:after="0" w:line="240" w:lineRule="auto"/>
            </w:pPr>
            <w:r>
              <w:rPr>
                <w:b/>
                <w:sz w:val="20"/>
              </w:rPr>
              <w:t>COURSE COORDINATOR</w:t>
            </w:r>
          </w:p>
        </w:tc>
        <w:tc>
          <w:tcPr>
            <w:tcW w:w="4824" w:type="dxa"/>
            <w:vAlign w:val="center"/>
          </w:tcPr>
          <w:p w14:paraId="49B551F3" w14:textId="77777777" w:rsidR="00D70210" w:rsidRDefault="00000000">
            <w:pPr>
              <w:spacing w:after="0" w:line="240" w:lineRule="auto"/>
            </w:pPr>
            <w:r>
              <w:rPr>
                <w:b/>
                <w:sz w:val="20"/>
              </w:rPr>
              <w:t>COURSE FACULTY</w:t>
            </w:r>
          </w:p>
        </w:tc>
      </w:tr>
      <w:tr w:rsidR="00D70210" w14:paraId="0C198684" w14:textId="77777777">
        <w:trPr>
          <w:jc w:val="center"/>
        </w:trPr>
        <w:tc>
          <w:tcPr>
            <w:tcW w:w="4824" w:type="dxa"/>
            <w:vAlign w:val="center"/>
          </w:tcPr>
          <w:p w14:paraId="7A2C9B8E" w14:textId="77777777" w:rsidR="00D70210" w:rsidRDefault="00000000">
            <w:pPr>
              <w:spacing w:after="0" w:line="240" w:lineRule="auto"/>
            </w:pPr>
            <w:r>
              <w:rPr>
                <w:sz w:val="19"/>
              </w:rPr>
              <w:t xml:space="preserve">Dr Marie </w:t>
            </w:r>
            <w:proofErr w:type="gramStart"/>
            <w:r>
              <w:rPr>
                <w:sz w:val="19"/>
              </w:rPr>
              <w:t>Claude .N</w:t>
            </w:r>
            <w:proofErr w:type="gramEnd"/>
            <w:r>
              <w:rPr>
                <w:sz w:val="19"/>
              </w:rPr>
              <w:br/>
              <w:t>Professor</w:t>
            </w:r>
          </w:p>
        </w:tc>
        <w:tc>
          <w:tcPr>
            <w:tcW w:w="4824" w:type="dxa"/>
            <w:vAlign w:val="center"/>
          </w:tcPr>
          <w:p w14:paraId="1C588CAD" w14:textId="77777777" w:rsidR="00D70210" w:rsidRDefault="00000000">
            <w:pPr>
              <w:spacing w:after="0" w:line="240" w:lineRule="auto"/>
            </w:pPr>
            <w:r>
              <w:rPr>
                <w:sz w:val="19"/>
              </w:rPr>
              <w:t xml:space="preserve">Dr </w:t>
            </w:r>
            <w:proofErr w:type="gramStart"/>
            <w:r>
              <w:rPr>
                <w:sz w:val="19"/>
              </w:rPr>
              <w:t>Sudhagar .D</w:t>
            </w:r>
            <w:proofErr w:type="gramEnd"/>
            <w:r>
              <w:rPr>
                <w:sz w:val="19"/>
              </w:rPr>
              <w:br/>
              <w:t>Professor</w:t>
            </w:r>
          </w:p>
        </w:tc>
      </w:tr>
    </w:tbl>
    <w:p w14:paraId="4A4A3C3C" w14:textId="77777777" w:rsidR="00D70210" w:rsidRDefault="00D70210"/>
    <w:p w14:paraId="1CF5B22D" w14:textId="77777777" w:rsidR="00D70210" w:rsidRDefault="00D70210">
      <w:pPr>
        <w:spacing w:after="300"/>
        <w:jc w:val="center"/>
        <w:sectPr w:rsidR="00D70210">
          <w:footerReference w:type="default" r:id="rId10"/>
          <w:pgSz w:w="12240" w:h="15840"/>
          <w:pgMar w:top="1080" w:right="1296" w:bottom="1080" w:left="1296" w:header="720" w:footer="720" w:gutter="0"/>
          <w:cols w:space="720"/>
          <w:docGrid w:linePitch="360"/>
        </w:sectPr>
      </w:pPr>
    </w:p>
    <w:p w14:paraId="18C11CCD" w14:textId="77777777" w:rsidR="00D70210" w:rsidRDefault="00000000">
      <w:pPr>
        <w:spacing w:after="300"/>
        <w:jc w:val="center"/>
        <w:rPr>
          <w:b/>
          <w:sz w:val="30"/>
        </w:rPr>
      </w:pPr>
      <w:r>
        <w:rPr>
          <w:noProof/>
        </w:rPr>
        <w:drawing>
          <wp:inline distT="0" distB="0" distL="0" distR="0" wp14:anchorId="783FB490" wp14:editId="3EFEF3A5">
            <wp:extent cx="6035040" cy="80073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a:stretch>
                      <a:fillRect/>
                    </a:stretch>
                  </pic:blipFill>
                  <pic:spPr>
                    <a:xfrm>
                      <a:off x="0" y="0"/>
                      <a:ext cx="6035040" cy="800735"/>
                    </a:xfrm>
                    <a:prstGeom prst="rect">
                      <a:avLst/>
                    </a:prstGeom>
                  </pic:spPr>
                </pic:pic>
              </a:graphicData>
            </a:graphic>
          </wp:inline>
        </w:drawing>
      </w:r>
    </w:p>
    <w:p w14:paraId="437A9DA5" w14:textId="77777777" w:rsidR="00D70210" w:rsidRDefault="00D70210">
      <w:pPr>
        <w:spacing w:after="300"/>
        <w:jc w:val="center"/>
        <w:rPr>
          <w:b/>
          <w:sz w:val="30"/>
        </w:rPr>
      </w:pPr>
    </w:p>
    <w:p w14:paraId="51FE8D1F" w14:textId="77777777" w:rsidR="00D70210" w:rsidRDefault="00000000">
      <w:pPr>
        <w:spacing w:after="300"/>
        <w:jc w:val="center"/>
        <w:rPr>
          <w:sz w:val="44"/>
          <w:szCs w:val="44"/>
        </w:rPr>
      </w:pPr>
      <w:r>
        <w:rPr>
          <w:b/>
          <w:sz w:val="44"/>
          <w:szCs w:val="44"/>
        </w:rPr>
        <w:t>DECLARATION</w:t>
      </w:r>
    </w:p>
    <w:p w14:paraId="2D78B15C" w14:textId="77777777" w:rsidR="00D70210" w:rsidRDefault="00D70210">
      <w:pPr>
        <w:spacing w:after="120" w:line="360" w:lineRule="auto"/>
        <w:jc w:val="both"/>
        <w:rPr>
          <w:sz w:val="24"/>
          <w:szCs w:val="24"/>
        </w:rPr>
      </w:pPr>
    </w:p>
    <w:p w14:paraId="0A38DAC3" w14:textId="77777777" w:rsidR="00D70210" w:rsidRDefault="00000000">
      <w:pPr>
        <w:spacing w:after="120" w:line="360" w:lineRule="auto"/>
        <w:jc w:val="both"/>
        <w:rPr>
          <w:sz w:val="24"/>
          <w:szCs w:val="24"/>
        </w:rPr>
      </w:pPr>
      <w:r>
        <w:rPr>
          <w:sz w:val="24"/>
          <w:szCs w:val="24"/>
        </w:rPr>
        <w:t xml:space="preserve">We, </w:t>
      </w:r>
      <w:proofErr w:type="spellStart"/>
      <w:proofErr w:type="gramStart"/>
      <w:r>
        <w:rPr>
          <w:sz w:val="24"/>
          <w:szCs w:val="24"/>
        </w:rPr>
        <w:t>G.Pradeep</w:t>
      </w:r>
      <w:proofErr w:type="spellEnd"/>
      <w:proofErr w:type="gramEnd"/>
      <w:r>
        <w:rPr>
          <w:sz w:val="24"/>
          <w:szCs w:val="24"/>
        </w:rPr>
        <w:t xml:space="preserve"> Reddy (192311289), </w:t>
      </w:r>
      <w:proofErr w:type="spellStart"/>
      <w:proofErr w:type="gramStart"/>
      <w:r>
        <w:rPr>
          <w:sz w:val="24"/>
          <w:szCs w:val="24"/>
        </w:rPr>
        <w:t>B.Vishnuvardhan</w:t>
      </w:r>
      <w:proofErr w:type="spellEnd"/>
      <w:proofErr w:type="gramEnd"/>
      <w:r>
        <w:rPr>
          <w:sz w:val="24"/>
          <w:szCs w:val="24"/>
        </w:rPr>
        <w:t xml:space="preserve"> (192311267), </w:t>
      </w:r>
      <w:proofErr w:type="spellStart"/>
      <w:proofErr w:type="gramStart"/>
      <w:r>
        <w:rPr>
          <w:sz w:val="24"/>
          <w:szCs w:val="24"/>
        </w:rPr>
        <w:t>M.Reshwanth</w:t>
      </w:r>
      <w:proofErr w:type="spellEnd"/>
      <w:proofErr w:type="gramEnd"/>
      <w:r>
        <w:rPr>
          <w:sz w:val="24"/>
          <w:szCs w:val="24"/>
        </w:rPr>
        <w:t xml:space="preserve"> (192411235), </w:t>
      </w:r>
      <w:proofErr w:type="spellStart"/>
      <w:proofErr w:type="gramStart"/>
      <w:r>
        <w:rPr>
          <w:sz w:val="24"/>
          <w:szCs w:val="24"/>
        </w:rPr>
        <w:t>B.Maheshwar</w:t>
      </w:r>
      <w:proofErr w:type="spellEnd"/>
      <w:proofErr w:type="gramEnd"/>
      <w:r>
        <w:rPr>
          <w:sz w:val="24"/>
          <w:szCs w:val="24"/>
        </w:rPr>
        <w:t xml:space="preserve"> (192411195), of the CSE, SIMATS Engineering, Saveetha Institute of Medical and Technical Sciences, Chennai, hereby declare that the Capstone Project Work entitled “Smart Healthcare Resource Allocation and Appointment Scheduling System” is the result of our own bona fide efforts. The work presented herein is original to the best of our knowledge and has been carried out in accordance with engineering ethics and academic integrity. Sources, references, data, software resources and AI-assisted resources used during the project have been appropriately acknowledged. We further declare that results and findings have not been fabricated or manipulated and that applicable institutional and professional requirements have been followed.</w:t>
      </w:r>
    </w:p>
    <w:p w14:paraId="422D1121" w14:textId="77777777" w:rsidR="00D70210" w:rsidRDefault="00D70210">
      <w:pPr>
        <w:spacing w:after="120" w:line="360" w:lineRule="auto"/>
        <w:jc w:val="both"/>
        <w:rPr>
          <w:sz w:val="24"/>
          <w:szCs w:val="24"/>
        </w:rPr>
      </w:pPr>
    </w:p>
    <w:p w14:paraId="55F6F1DC" w14:textId="77777777" w:rsidR="00D70210" w:rsidRDefault="00D70210">
      <w:pPr>
        <w:spacing w:after="120" w:line="360" w:lineRule="auto"/>
        <w:jc w:val="both"/>
        <w:rPr>
          <w:sz w:val="24"/>
          <w:szCs w:val="24"/>
        </w:rPr>
      </w:pPr>
    </w:p>
    <w:p w14:paraId="7DA95AB6" w14:textId="77777777" w:rsidR="00D70210" w:rsidRDefault="00000000">
      <w:pPr>
        <w:spacing w:after="120"/>
      </w:pPr>
      <w:r>
        <w:t>Place: Chennai</w:t>
      </w:r>
    </w:p>
    <w:p w14:paraId="6509F77E" w14:textId="77777777" w:rsidR="00D70210" w:rsidRDefault="00000000">
      <w:pPr>
        <w:spacing w:after="120"/>
      </w:pPr>
      <w:r>
        <w:t>Date: ____________________</w:t>
      </w:r>
    </w:p>
    <w:p w14:paraId="4A6894E2" w14:textId="77777777" w:rsidR="00D70210" w:rsidRDefault="00D70210">
      <w:pPr>
        <w:spacing w:after="120"/>
      </w:pPr>
    </w:p>
    <w:p w14:paraId="29248276" w14:textId="77777777" w:rsidR="00D70210" w:rsidRDefault="00D70210">
      <w:pPr>
        <w:spacing w:after="120"/>
      </w:pPr>
    </w:p>
    <w:p w14:paraId="78ADB2F8" w14:textId="77777777" w:rsidR="00D70210" w:rsidRDefault="00000000">
      <w:pPr>
        <w:spacing w:after="120"/>
        <w:ind w:firstLineChars="2850" w:firstLine="6270"/>
      </w:pPr>
      <w:r>
        <w:t>Signature of the Students with Names</w:t>
      </w:r>
    </w:p>
    <w:p w14:paraId="3AB7C696" w14:textId="77777777" w:rsidR="00D70210" w:rsidRDefault="00000000">
      <w:r>
        <w:br w:type="page"/>
      </w:r>
    </w:p>
    <w:p w14:paraId="374A30F3" w14:textId="77777777" w:rsidR="00D70210" w:rsidRDefault="00000000">
      <w:pPr>
        <w:spacing w:after="240"/>
        <w:jc w:val="center"/>
        <w:rPr>
          <w:b/>
          <w:sz w:val="30"/>
        </w:rPr>
      </w:pPr>
      <w:r>
        <w:rPr>
          <w:b/>
          <w:sz w:val="30"/>
        </w:rPr>
        <w:t>INDIVIDUAL CONTRIBUTION STATEMENT</w:t>
      </w:r>
    </w:p>
    <w:p w14:paraId="3444A68E" w14:textId="77777777" w:rsidR="00D70210" w:rsidRDefault="00D70210">
      <w:pPr>
        <w:spacing w:after="240"/>
        <w:jc w:val="center"/>
        <w:rPr>
          <w:b/>
          <w:sz w:val="30"/>
        </w:rPr>
      </w:pPr>
    </w:p>
    <w:tbl>
      <w:tblPr>
        <w:tblStyle w:val="TableGrid"/>
        <w:tblW w:w="0" w:type="auto"/>
        <w:jc w:val="center"/>
        <w:tblLook w:val="04A0" w:firstRow="1" w:lastRow="0" w:firstColumn="1" w:lastColumn="0" w:noHBand="0" w:noVBand="1"/>
      </w:tblPr>
      <w:tblGrid>
        <w:gridCol w:w="1836"/>
        <w:gridCol w:w="1753"/>
        <w:gridCol w:w="1509"/>
        <w:gridCol w:w="1522"/>
        <w:gridCol w:w="1509"/>
        <w:gridCol w:w="1509"/>
      </w:tblGrid>
      <w:tr w:rsidR="00D70210" w14:paraId="2212F2CA" w14:textId="77777777">
        <w:trPr>
          <w:jc w:val="center"/>
        </w:trPr>
        <w:tc>
          <w:tcPr>
            <w:tcW w:w="1608" w:type="dxa"/>
            <w:vAlign w:val="center"/>
          </w:tcPr>
          <w:p w14:paraId="48B66BFA" w14:textId="77777777" w:rsidR="00D70210" w:rsidRDefault="00000000">
            <w:pPr>
              <w:spacing w:after="0" w:line="360" w:lineRule="auto"/>
              <w:rPr>
                <w:sz w:val="24"/>
                <w:szCs w:val="24"/>
              </w:rPr>
            </w:pPr>
            <w:r>
              <w:rPr>
                <w:b/>
                <w:sz w:val="24"/>
                <w:szCs w:val="24"/>
              </w:rPr>
              <w:t>Student / Register No.</w:t>
            </w:r>
          </w:p>
        </w:tc>
        <w:tc>
          <w:tcPr>
            <w:tcW w:w="1608" w:type="dxa"/>
            <w:vAlign w:val="center"/>
          </w:tcPr>
          <w:p w14:paraId="19594039" w14:textId="77777777" w:rsidR="00D70210" w:rsidRDefault="00000000">
            <w:pPr>
              <w:spacing w:after="0" w:line="360" w:lineRule="auto"/>
              <w:rPr>
                <w:sz w:val="24"/>
                <w:szCs w:val="24"/>
              </w:rPr>
            </w:pPr>
            <w:r>
              <w:rPr>
                <w:b/>
                <w:sz w:val="24"/>
                <w:szCs w:val="24"/>
              </w:rPr>
              <w:t>Specific Responsibilities</w:t>
            </w:r>
          </w:p>
        </w:tc>
        <w:tc>
          <w:tcPr>
            <w:tcW w:w="1608" w:type="dxa"/>
            <w:vAlign w:val="center"/>
          </w:tcPr>
          <w:p w14:paraId="10017B7D" w14:textId="77777777" w:rsidR="00D70210" w:rsidRDefault="00000000">
            <w:pPr>
              <w:spacing w:after="0" w:line="360" w:lineRule="auto"/>
              <w:rPr>
                <w:sz w:val="24"/>
                <w:szCs w:val="24"/>
              </w:rPr>
            </w:pPr>
            <w:r>
              <w:rPr>
                <w:b/>
                <w:sz w:val="24"/>
                <w:szCs w:val="24"/>
              </w:rPr>
              <w:t>Design &amp; Development</w:t>
            </w:r>
          </w:p>
        </w:tc>
        <w:tc>
          <w:tcPr>
            <w:tcW w:w="1608" w:type="dxa"/>
            <w:vAlign w:val="center"/>
          </w:tcPr>
          <w:p w14:paraId="23EB2767" w14:textId="77777777" w:rsidR="00D70210" w:rsidRDefault="00000000">
            <w:pPr>
              <w:spacing w:after="0" w:line="360" w:lineRule="auto"/>
              <w:rPr>
                <w:sz w:val="24"/>
                <w:szCs w:val="24"/>
              </w:rPr>
            </w:pPr>
            <w:r>
              <w:rPr>
                <w:b/>
                <w:sz w:val="24"/>
                <w:szCs w:val="24"/>
              </w:rPr>
              <w:t>Testing &amp; Analysis</w:t>
            </w:r>
          </w:p>
        </w:tc>
        <w:tc>
          <w:tcPr>
            <w:tcW w:w="1608" w:type="dxa"/>
            <w:vAlign w:val="center"/>
          </w:tcPr>
          <w:p w14:paraId="0F536EB7" w14:textId="77777777" w:rsidR="00D70210" w:rsidRDefault="00000000">
            <w:pPr>
              <w:spacing w:after="0" w:line="360" w:lineRule="auto"/>
              <w:rPr>
                <w:sz w:val="24"/>
                <w:szCs w:val="24"/>
              </w:rPr>
            </w:pPr>
            <w:r>
              <w:rPr>
                <w:b/>
                <w:sz w:val="24"/>
                <w:szCs w:val="24"/>
              </w:rPr>
              <w:t>Report Contribution</w:t>
            </w:r>
          </w:p>
        </w:tc>
        <w:tc>
          <w:tcPr>
            <w:tcW w:w="1608" w:type="dxa"/>
            <w:vAlign w:val="center"/>
          </w:tcPr>
          <w:p w14:paraId="0ECB2339" w14:textId="77777777" w:rsidR="00D70210" w:rsidRDefault="00000000">
            <w:pPr>
              <w:spacing w:after="0" w:line="360" w:lineRule="auto"/>
              <w:rPr>
                <w:sz w:val="24"/>
                <w:szCs w:val="24"/>
              </w:rPr>
            </w:pPr>
            <w:r>
              <w:rPr>
                <w:b/>
                <w:sz w:val="24"/>
                <w:szCs w:val="24"/>
              </w:rPr>
              <w:t>Approx. Contribution</w:t>
            </w:r>
          </w:p>
        </w:tc>
      </w:tr>
      <w:tr w:rsidR="00D70210" w14:paraId="3BB22DB9" w14:textId="77777777">
        <w:trPr>
          <w:jc w:val="center"/>
        </w:trPr>
        <w:tc>
          <w:tcPr>
            <w:tcW w:w="1608" w:type="dxa"/>
            <w:vAlign w:val="center"/>
          </w:tcPr>
          <w:p w14:paraId="4BF8E1E2" w14:textId="77777777" w:rsidR="00D70210" w:rsidRDefault="00000000">
            <w:pPr>
              <w:spacing w:after="0" w:line="360" w:lineRule="auto"/>
              <w:rPr>
                <w:sz w:val="24"/>
                <w:szCs w:val="24"/>
              </w:rPr>
            </w:pPr>
            <w:proofErr w:type="spellStart"/>
            <w:proofErr w:type="gramStart"/>
            <w:r>
              <w:rPr>
                <w:sz w:val="24"/>
                <w:szCs w:val="24"/>
              </w:rPr>
              <w:t>G.Pradeep</w:t>
            </w:r>
            <w:proofErr w:type="spellEnd"/>
            <w:proofErr w:type="gramEnd"/>
            <w:r>
              <w:rPr>
                <w:sz w:val="24"/>
                <w:szCs w:val="24"/>
              </w:rPr>
              <w:t xml:space="preserve"> Reddy (192311289)</w:t>
            </w:r>
          </w:p>
        </w:tc>
        <w:tc>
          <w:tcPr>
            <w:tcW w:w="1608" w:type="dxa"/>
            <w:vAlign w:val="center"/>
          </w:tcPr>
          <w:p w14:paraId="25FE8547" w14:textId="77777777" w:rsidR="00D70210" w:rsidRDefault="00000000">
            <w:pPr>
              <w:spacing w:after="0" w:line="360" w:lineRule="auto"/>
              <w:rPr>
                <w:sz w:val="24"/>
                <w:szCs w:val="24"/>
              </w:rPr>
            </w:pPr>
            <w:r>
              <w:rPr>
                <w:sz w:val="24"/>
                <w:szCs w:val="24"/>
              </w:rPr>
              <w:t>Appointment scheduling, authentication and integration</w:t>
            </w:r>
          </w:p>
        </w:tc>
        <w:tc>
          <w:tcPr>
            <w:tcW w:w="1608" w:type="dxa"/>
            <w:vAlign w:val="center"/>
          </w:tcPr>
          <w:p w14:paraId="304BB708" w14:textId="77777777" w:rsidR="00D70210" w:rsidRDefault="00000000">
            <w:pPr>
              <w:spacing w:after="0" w:line="360" w:lineRule="auto"/>
              <w:rPr>
                <w:sz w:val="24"/>
                <w:szCs w:val="24"/>
              </w:rPr>
            </w:pPr>
            <w:r>
              <w:rPr>
                <w:sz w:val="24"/>
                <w:szCs w:val="24"/>
              </w:rPr>
              <w:t>Login, appointment booking, role workflows</w:t>
            </w:r>
          </w:p>
        </w:tc>
        <w:tc>
          <w:tcPr>
            <w:tcW w:w="1608" w:type="dxa"/>
            <w:vAlign w:val="center"/>
          </w:tcPr>
          <w:p w14:paraId="63B97742" w14:textId="77777777" w:rsidR="00D70210" w:rsidRDefault="00000000">
            <w:pPr>
              <w:spacing w:after="0" w:line="360" w:lineRule="auto"/>
              <w:rPr>
                <w:sz w:val="24"/>
                <w:szCs w:val="24"/>
              </w:rPr>
            </w:pPr>
            <w:r>
              <w:rPr>
                <w:sz w:val="24"/>
                <w:szCs w:val="24"/>
              </w:rPr>
              <w:t>Booking and authentication tests</w:t>
            </w:r>
          </w:p>
        </w:tc>
        <w:tc>
          <w:tcPr>
            <w:tcW w:w="1608" w:type="dxa"/>
            <w:vAlign w:val="center"/>
          </w:tcPr>
          <w:p w14:paraId="5D211882" w14:textId="77777777" w:rsidR="00D70210" w:rsidRDefault="00000000">
            <w:pPr>
              <w:spacing w:after="0" w:line="360" w:lineRule="auto"/>
              <w:rPr>
                <w:sz w:val="24"/>
                <w:szCs w:val="24"/>
              </w:rPr>
            </w:pPr>
            <w:r>
              <w:rPr>
                <w:sz w:val="24"/>
                <w:szCs w:val="24"/>
              </w:rPr>
              <w:t>Ch. 1, Ch. 4</w:t>
            </w:r>
          </w:p>
        </w:tc>
        <w:tc>
          <w:tcPr>
            <w:tcW w:w="1608" w:type="dxa"/>
            <w:vAlign w:val="center"/>
          </w:tcPr>
          <w:p w14:paraId="59B624E4" w14:textId="77777777" w:rsidR="00D70210" w:rsidRDefault="00000000">
            <w:pPr>
              <w:spacing w:after="0" w:line="360" w:lineRule="auto"/>
              <w:rPr>
                <w:sz w:val="24"/>
                <w:szCs w:val="24"/>
              </w:rPr>
            </w:pPr>
            <w:r>
              <w:rPr>
                <w:sz w:val="24"/>
                <w:szCs w:val="24"/>
              </w:rPr>
              <w:t>25%</w:t>
            </w:r>
          </w:p>
        </w:tc>
      </w:tr>
      <w:tr w:rsidR="00D70210" w14:paraId="552A1807" w14:textId="77777777">
        <w:trPr>
          <w:jc w:val="center"/>
        </w:trPr>
        <w:tc>
          <w:tcPr>
            <w:tcW w:w="1608" w:type="dxa"/>
            <w:vAlign w:val="center"/>
          </w:tcPr>
          <w:p w14:paraId="3D90E574" w14:textId="77777777" w:rsidR="00D70210" w:rsidRDefault="00000000">
            <w:pPr>
              <w:spacing w:after="0" w:line="360" w:lineRule="auto"/>
              <w:rPr>
                <w:sz w:val="24"/>
                <w:szCs w:val="24"/>
              </w:rPr>
            </w:pPr>
            <w:proofErr w:type="spellStart"/>
            <w:proofErr w:type="gramStart"/>
            <w:r>
              <w:rPr>
                <w:sz w:val="24"/>
                <w:szCs w:val="24"/>
              </w:rPr>
              <w:t>B.Vishnuvardhan</w:t>
            </w:r>
            <w:proofErr w:type="spellEnd"/>
            <w:proofErr w:type="gramEnd"/>
            <w:r>
              <w:rPr>
                <w:sz w:val="24"/>
                <w:szCs w:val="24"/>
              </w:rPr>
              <w:t xml:space="preserve"> (192311267)</w:t>
            </w:r>
          </w:p>
        </w:tc>
        <w:tc>
          <w:tcPr>
            <w:tcW w:w="1608" w:type="dxa"/>
            <w:vAlign w:val="center"/>
          </w:tcPr>
          <w:p w14:paraId="7ABF6569" w14:textId="77777777" w:rsidR="00D70210" w:rsidRDefault="00000000">
            <w:pPr>
              <w:spacing w:after="0" w:line="360" w:lineRule="auto"/>
              <w:rPr>
                <w:sz w:val="24"/>
                <w:szCs w:val="24"/>
              </w:rPr>
            </w:pPr>
            <w:r>
              <w:rPr>
                <w:sz w:val="24"/>
                <w:szCs w:val="24"/>
              </w:rPr>
              <w:t>Resource and bed/room allocation</w:t>
            </w:r>
          </w:p>
        </w:tc>
        <w:tc>
          <w:tcPr>
            <w:tcW w:w="1608" w:type="dxa"/>
            <w:vAlign w:val="center"/>
          </w:tcPr>
          <w:p w14:paraId="1BA257EB" w14:textId="77777777" w:rsidR="00D70210" w:rsidRDefault="00000000">
            <w:pPr>
              <w:spacing w:after="0" w:line="360" w:lineRule="auto"/>
              <w:rPr>
                <w:sz w:val="24"/>
                <w:szCs w:val="24"/>
              </w:rPr>
            </w:pPr>
            <w:r>
              <w:rPr>
                <w:sz w:val="24"/>
                <w:szCs w:val="24"/>
              </w:rPr>
              <w:t>Resource database and allocation logic</w:t>
            </w:r>
          </w:p>
        </w:tc>
        <w:tc>
          <w:tcPr>
            <w:tcW w:w="1608" w:type="dxa"/>
            <w:vAlign w:val="center"/>
          </w:tcPr>
          <w:p w14:paraId="3E13A611" w14:textId="77777777" w:rsidR="00D70210" w:rsidRDefault="00000000">
            <w:pPr>
              <w:spacing w:after="0" w:line="360" w:lineRule="auto"/>
              <w:rPr>
                <w:sz w:val="24"/>
                <w:szCs w:val="24"/>
              </w:rPr>
            </w:pPr>
            <w:r>
              <w:rPr>
                <w:sz w:val="24"/>
                <w:szCs w:val="24"/>
              </w:rPr>
              <w:t>Allocation and conflict tests</w:t>
            </w:r>
          </w:p>
        </w:tc>
        <w:tc>
          <w:tcPr>
            <w:tcW w:w="1608" w:type="dxa"/>
            <w:vAlign w:val="center"/>
          </w:tcPr>
          <w:p w14:paraId="12D6AFE6" w14:textId="77777777" w:rsidR="00D70210" w:rsidRDefault="00000000">
            <w:pPr>
              <w:spacing w:after="0" w:line="360" w:lineRule="auto"/>
              <w:rPr>
                <w:sz w:val="24"/>
                <w:szCs w:val="24"/>
              </w:rPr>
            </w:pPr>
            <w:r>
              <w:rPr>
                <w:sz w:val="24"/>
                <w:szCs w:val="24"/>
              </w:rPr>
              <w:t>Ch. 2, Ch. 3</w:t>
            </w:r>
          </w:p>
        </w:tc>
        <w:tc>
          <w:tcPr>
            <w:tcW w:w="1608" w:type="dxa"/>
            <w:vAlign w:val="center"/>
          </w:tcPr>
          <w:p w14:paraId="5126B63D" w14:textId="77777777" w:rsidR="00D70210" w:rsidRDefault="00000000">
            <w:pPr>
              <w:spacing w:after="0" w:line="360" w:lineRule="auto"/>
              <w:rPr>
                <w:sz w:val="24"/>
                <w:szCs w:val="24"/>
              </w:rPr>
            </w:pPr>
            <w:r>
              <w:rPr>
                <w:sz w:val="24"/>
                <w:szCs w:val="24"/>
              </w:rPr>
              <w:t>25%</w:t>
            </w:r>
          </w:p>
        </w:tc>
      </w:tr>
      <w:tr w:rsidR="00D70210" w14:paraId="4AC9AC7B" w14:textId="77777777">
        <w:trPr>
          <w:jc w:val="center"/>
        </w:trPr>
        <w:tc>
          <w:tcPr>
            <w:tcW w:w="1608" w:type="dxa"/>
            <w:vAlign w:val="center"/>
          </w:tcPr>
          <w:p w14:paraId="4AE8A487" w14:textId="77777777" w:rsidR="00D70210" w:rsidRDefault="00000000">
            <w:pPr>
              <w:spacing w:after="0" w:line="360" w:lineRule="auto"/>
              <w:rPr>
                <w:sz w:val="24"/>
                <w:szCs w:val="24"/>
              </w:rPr>
            </w:pPr>
            <w:proofErr w:type="spellStart"/>
            <w:r>
              <w:rPr>
                <w:sz w:val="24"/>
                <w:szCs w:val="24"/>
              </w:rPr>
              <w:t>M.Reshwanth</w:t>
            </w:r>
            <w:proofErr w:type="spellEnd"/>
            <w:r>
              <w:rPr>
                <w:sz w:val="24"/>
                <w:szCs w:val="24"/>
              </w:rPr>
              <w:t xml:space="preserve"> (192411235)</w:t>
            </w:r>
          </w:p>
        </w:tc>
        <w:tc>
          <w:tcPr>
            <w:tcW w:w="1608" w:type="dxa"/>
            <w:vAlign w:val="center"/>
          </w:tcPr>
          <w:p w14:paraId="59FC9CAB" w14:textId="77777777" w:rsidR="00D70210" w:rsidRDefault="00000000">
            <w:pPr>
              <w:spacing w:after="0" w:line="360" w:lineRule="auto"/>
              <w:rPr>
                <w:sz w:val="24"/>
                <w:szCs w:val="24"/>
              </w:rPr>
            </w:pPr>
            <w:r>
              <w:rPr>
                <w:sz w:val="24"/>
                <w:szCs w:val="24"/>
              </w:rPr>
              <w:t>Doctor availability and queue management</w:t>
            </w:r>
          </w:p>
        </w:tc>
        <w:tc>
          <w:tcPr>
            <w:tcW w:w="1608" w:type="dxa"/>
            <w:vAlign w:val="center"/>
          </w:tcPr>
          <w:p w14:paraId="4B132CDA" w14:textId="77777777" w:rsidR="00D70210" w:rsidRDefault="00000000">
            <w:pPr>
              <w:spacing w:after="0" w:line="360" w:lineRule="auto"/>
              <w:rPr>
                <w:sz w:val="24"/>
                <w:szCs w:val="24"/>
              </w:rPr>
            </w:pPr>
            <w:r>
              <w:rPr>
                <w:sz w:val="24"/>
                <w:szCs w:val="24"/>
              </w:rPr>
              <w:t>Doctor schedules, queues and availability</w:t>
            </w:r>
          </w:p>
        </w:tc>
        <w:tc>
          <w:tcPr>
            <w:tcW w:w="1608" w:type="dxa"/>
            <w:vAlign w:val="center"/>
          </w:tcPr>
          <w:p w14:paraId="39AC9424" w14:textId="77777777" w:rsidR="00D70210" w:rsidRDefault="00000000">
            <w:pPr>
              <w:spacing w:after="0" w:line="360" w:lineRule="auto"/>
              <w:rPr>
                <w:sz w:val="24"/>
                <w:szCs w:val="24"/>
              </w:rPr>
            </w:pPr>
            <w:r>
              <w:rPr>
                <w:sz w:val="24"/>
                <w:szCs w:val="24"/>
              </w:rPr>
              <w:t>Scheduling and workload tests</w:t>
            </w:r>
          </w:p>
        </w:tc>
        <w:tc>
          <w:tcPr>
            <w:tcW w:w="1608" w:type="dxa"/>
            <w:vAlign w:val="center"/>
          </w:tcPr>
          <w:p w14:paraId="2CBC06F7" w14:textId="77777777" w:rsidR="00D70210" w:rsidRDefault="00000000">
            <w:pPr>
              <w:spacing w:after="0" w:line="360" w:lineRule="auto"/>
              <w:rPr>
                <w:sz w:val="24"/>
                <w:szCs w:val="24"/>
              </w:rPr>
            </w:pPr>
            <w:r>
              <w:rPr>
                <w:sz w:val="24"/>
                <w:szCs w:val="24"/>
              </w:rPr>
              <w:t>Ch. 3, Ch. 4</w:t>
            </w:r>
          </w:p>
        </w:tc>
        <w:tc>
          <w:tcPr>
            <w:tcW w:w="1608" w:type="dxa"/>
            <w:vAlign w:val="center"/>
          </w:tcPr>
          <w:p w14:paraId="4463FC0F" w14:textId="77777777" w:rsidR="00D70210" w:rsidRDefault="00000000">
            <w:pPr>
              <w:spacing w:after="0" w:line="360" w:lineRule="auto"/>
              <w:rPr>
                <w:sz w:val="24"/>
                <w:szCs w:val="24"/>
              </w:rPr>
            </w:pPr>
            <w:r>
              <w:rPr>
                <w:sz w:val="24"/>
                <w:szCs w:val="24"/>
              </w:rPr>
              <w:t>25%</w:t>
            </w:r>
          </w:p>
        </w:tc>
      </w:tr>
      <w:tr w:rsidR="00D70210" w14:paraId="5B5D6B2B" w14:textId="77777777">
        <w:trPr>
          <w:jc w:val="center"/>
        </w:trPr>
        <w:tc>
          <w:tcPr>
            <w:tcW w:w="1608" w:type="dxa"/>
            <w:vAlign w:val="center"/>
          </w:tcPr>
          <w:p w14:paraId="35EACD24" w14:textId="77777777" w:rsidR="00D70210" w:rsidRDefault="00000000">
            <w:pPr>
              <w:spacing w:after="0" w:line="360" w:lineRule="auto"/>
              <w:rPr>
                <w:sz w:val="24"/>
                <w:szCs w:val="24"/>
              </w:rPr>
            </w:pPr>
            <w:proofErr w:type="spellStart"/>
            <w:proofErr w:type="gramStart"/>
            <w:r>
              <w:rPr>
                <w:sz w:val="24"/>
                <w:szCs w:val="24"/>
              </w:rPr>
              <w:t>B.Maheshwar</w:t>
            </w:r>
            <w:proofErr w:type="spellEnd"/>
            <w:proofErr w:type="gramEnd"/>
            <w:r>
              <w:rPr>
                <w:sz w:val="24"/>
                <w:szCs w:val="24"/>
              </w:rPr>
              <w:t xml:space="preserve"> (192411195)</w:t>
            </w:r>
          </w:p>
        </w:tc>
        <w:tc>
          <w:tcPr>
            <w:tcW w:w="1608" w:type="dxa"/>
            <w:vAlign w:val="center"/>
          </w:tcPr>
          <w:p w14:paraId="0BCCAB7C" w14:textId="77777777" w:rsidR="00D70210" w:rsidRDefault="00000000">
            <w:pPr>
              <w:spacing w:after="0" w:line="360" w:lineRule="auto"/>
              <w:rPr>
                <w:sz w:val="24"/>
                <w:szCs w:val="24"/>
              </w:rPr>
            </w:pPr>
            <w:r>
              <w:rPr>
                <w:sz w:val="24"/>
                <w:szCs w:val="24"/>
              </w:rPr>
              <w:t>Dashboard, reports and documentation</w:t>
            </w:r>
          </w:p>
        </w:tc>
        <w:tc>
          <w:tcPr>
            <w:tcW w:w="1608" w:type="dxa"/>
            <w:vAlign w:val="center"/>
          </w:tcPr>
          <w:p w14:paraId="45DB5983" w14:textId="77777777" w:rsidR="00D70210" w:rsidRDefault="00000000">
            <w:pPr>
              <w:spacing w:after="0" w:line="360" w:lineRule="auto"/>
              <w:rPr>
                <w:sz w:val="24"/>
                <w:szCs w:val="24"/>
              </w:rPr>
            </w:pPr>
            <w:r>
              <w:rPr>
                <w:sz w:val="24"/>
                <w:szCs w:val="24"/>
              </w:rPr>
              <w:t>Responsive UI, reports and monitoring</w:t>
            </w:r>
          </w:p>
        </w:tc>
        <w:tc>
          <w:tcPr>
            <w:tcW w:w="1608" w:type="dxa"/>
            <w:vAlign w:val="center"/>
          </w:tcPr>
          <w:p w14:paraId="0B05C98A" w14:textId="77777777" w:rsidR="00D70210" w:rsidRDefault="00000000">
            <w:pPr>
              <w:spacing w:after="0" w:line="360" w:lineRule="auto"/>
              <w:rPr>
                <w:sz w:val="24"/>
                <w:szCs w:val="24"/>
              </w:rPr>
            </w:pPr>
            <w:r>
              <w:rPr>
                <w:sz w:val="24"/>
                <w:szCs w:val="24"/>
              </w:rPr>
              <w:t>UI and report verification</w:t>
            </w:r>
          </w:p>
        </w:tc>
        <w:tc>
          <w:tcPr>
            <w:tcW w:w="1608" w:type="dxa"/>
            <w:vAlign w:val="center"/>
          </w:tcPr>
          <w:p w14:paraId="78116987" w14:textId="77777777" w:rsidR="00D70210" w:rsidRDefault="00000000">
            <w:pPr>
              <w:spacing w:after="0" w:line="360" w:lineRule="auto"/>
              <w:rPr>
                <w:sz w:val="24"/>
                <w:szCs w:val="24"/>
              </w:rPr>
            </w:pPr>
            <w:r>
              <w:rPr>
                <w:sz w:val="24"/>
                <w:szCs w:val="24"/>
              </w:rPr>
              <w:t>Ch. 4, Ch. 5, Appendices</w:t>
            </w:r>
          </w:p>
        </w:tc>
        <w:tc>
          <w:tcPr>
            <w:tcW w:w="1608" w:type="dxa"/>
            <w:vAlign w:val="center"/>
          </w:tcPr>
          <w:p w14:paraId="4F0A5B4D" w14:textId="77777777" w:rsidR="00D70210" w:rsidRDefault="00000000">
            <w:pPr>
              <w:spacing w:after="0" w:line="360" w:lineRule="auto"/>
              <w:rPr>
                <w:sz w:val="24"/>
                <w:szCs w:val="24"/>
              </w:rPr>
            </w:pPr>
            <w:r>
              <w:rPr>
                <w:sz w:val="24"/>
                <w:szCs w:val="24"/>
              </w:rPr>
              <w:t>25%</w:t>
            </w:r>
          </w:p>
        </w:tc>
      </w:tr>
      <w:tr w:rsidR="00D70210" w14:paraId="7EC9E24F" w14:textId="77777777">
        <w:trPr>
          <w:jc w:val="center"/>
        </w:trPr>
        <w:tc>
          <w:tcPr>
            <w:tcW w:w="1608" w:type="dxa"/>
            <w:vAlign w:val="center"/>
          </w:tcPr>
          <w:p w14:paraId="29E5346D" w14:textId="77777777" w:rsidR="00D70210" w:rsidRDefault="00000000">
            <w:pPr>
              <w:spacing w:after="0" w:line="360" w:lineRule="auto"/>
              <w:rPr>
                <w:sz w:val="24"/>
                <w:szCs w:val="24"/>
              </w:rPr>
            </w:pPr>
            <w:r>
              <w:rPr>
                <w:sz w:val="24"/>
                <w:szCs w:val="24"/>
              </w:rPr>
              <w:t>TOTAL</w:t>
            </w:r>
          </w:p>
        </w:tc>
        <w:tc>
          <w:tcPr>
            <w:tcW w:w="1608" w:type="dxa"/>
            <w:vAlign w:val="center"/>
          </w:tcPr>
          <w:p w14:paraId="59191156" w14:textId="77777777" w:rsidR="00D70210" w:rsidRDefault="00D70210">
            <w:pPr>
              <w:spacing w:after="0" w:line="360" w:lineRule="auto"/>
              <w:rPr>
                <w:sz w:val="24"/>
                <w:szCs w:val="24"/>
              </w:rPr>
            </w:pPr>
          </w:p>
        </w:tc>
        <w:tc>
          <w:tcPr>
            <w:tcW w:w="1608" w:type="dxa"/>
            <w:vAlign w:val="center"/>
          </w:tcPr>
          <w:p w14:paraId="31BB04FB" w14:textId="77777777" w:rsidR="00D70210" w:rsidRDefault="00D70210">
            <w:pPr>
              <w:spacing w:after="0" w:line="360" w:lineRule="auto"/>
              <w:rPr>
                <w:sz w:val="24"/>
                <w:szCs w:val="24"/>
              </w:rPr>
            </w:pPr>
          </w:p>
        </w:tc>
        <w:tc>
          <w:tcPr>
            <w:tcW w:w="1608" w:type="dxa"/>
            <w:vAlign w:val="center"/>
          </w:tcPr>
          <w:p w14:paraId="6EBAEADF" w14:textId="77777777" w:rsidR="00D70210" w:rsidRDefault="00D70210">
            <w:pPr>
              <w:spacing w:after="0" w:line="360" w:lineRule="auto"/>
              <w:rPr>
                <w:sz w:val="24"/>
                <w:szCs w:val="24"/>
              </w:rPr>
            </w:pPr>
          </w:p>
        </w:tc>
        <w:tc>
          <w:tcPr>
            <w:tcW w:w="1608" w:type="dxa"/>
            <w:vAlign w:val="center"/>
          </w:tcPr>
          <w:p w14:paraId="13D1571D" w14:textId="77777777" w:rsidR="00D70210" w:rsidRDefault="00D70210">
            <w:pPr>
              <w:spacing w:after="0" w:line="360" w:lineRule="auto"/>
              <w:rPr>
                <w:sz w:val="24"/>
                <w:szCs w:val="24"/>
              </w:rPr>
            </w:pPr>
          </w:p>
        </w:tc>
        <w:tc>
          <w:tcPr>
            <w:tcW w:w="1608" w:type="dxa"/>
            <w:vAlign w:val="center"/>
          </w:tcPr>
          <w:p w14:paraId="6107AECD" w14:textId="77777777" w:rsidR="00D70210" w:rsidRDefault="00000000">
            <w:pPr>
              <w:spacing w:after="0" w:line="360" w:lineRule="auto"/>
              <w:rPr>
                <w:sz w:val="24"/>
                <w:szCs w:val="24"/>
              </w:rPr>
            </w:pPr>
            <w:r>
              <w:rPr>
                <w:sz w:val="24"/>
                <w:szCs w:val="24"/>
              </w:rPr>
              <w:t>100%</w:t>
            </w:r>
          </w:p>
        </w:tc>
      </w:tr>
    </w:tbl>
    <w:p w14:paraId="21FBE9DC" w14:textId="77777777" w:rsidR="00D70210" w:rsidRDefault="00D70210"/>
    <w:p w14:paraId="58476BD2" w14:textId="77777777" w:rsidR="00D70210" w:rsidRDefault="00D70210">
      <w:pPr>
        <w:spacing w:after="240"/>
        <w:jc w:val="center"/>
        <w:rPr>
          <w:b/>
          <w:sz w:val="44"/>
          <w:szCs w:val="44"/>
        </w:rPr>
        <w:sectPr w:rsidR="00D70210">
          <w:footerReference w:type="default" r:id="rId11"/>
          <w:pgSz w:w="12240" w:h="15840"/>
          <w:pgMar w:top="1080" w:right="1296" w:bottom="1080" w:left="1296" w:header="720" w:footer="720" w:gutter="0"/>
          <w:pgNumType w:start="1"/>
          <w:cols w:space="720"/>
          <w:docGrid w:linePitch="360"/>
        </w:sectPr>
      </w:pPr>
    </w:p>
    <w:p w14:paraId="47003B65" w14:textId="77777777" w:rsidR="00D70210" w:rsidRDefault="00000000">
      <w:pPr>
        <w:spacing w:after="240"/>
        <w:jc w:val="center"/>
        <w:rPr>
          <w:b/>
          <w:sz w:val="30"/>
        </w:rPr>
      </w:pPr>
      <w:r>
        <w:rPr>
          <w:b/>
          <w:sz w:val="44"/>
          <w:szCs w:val="44"/>
        </w:rPr>
        <w:t>ABSTRACT</w:t>
      </w:r>
    </w:p>
    <w:p w14:paraId="6EF35EF1" w14:textId="77777777" w:rsidR="00D70210" w:rsidRDefault="00000000">
      <w:pPr>
        <w:spacing w:after="120" w:line="360" w:lineRule="auto"/>
        <w:jc w:val="both"/>
        <w:rPr>
          <w:sz w:val="24"/>
          <w:szCs w:val="24"/>
        </w:rPr>
      </w:pPr>
      <w:r>
        <w:rPr>
          <w:sz w:val="24"/>
          <w:szCs w:val="24"/>
        </w:rPr>
        <w:t>Smart Healthcare Resource Allocation and Appointment Scheduling System is a web-based hospital management application designed to improve the utilization of healthcare resources while reducing appointment delays and scheduling conflicts. Hospitals must coordinate doctors, consultation rooms, beds, diagnostic resources and patient appointments while dealing with changing availability and demand. Manual scheduling can lead to resource underutilization, double booking, long waiting times and inefficient allocation.</w:t>
      </w:r>
    </w:p>
    <w:p w14:paraId="098E27CF" w14:textId="77777777" w:rsidR="00D70210" w:rsidRDefault="00000000">
      <w:pPr>
        <w:spacing w:after="120" w:line="360" w:lineRule="auto"/>
        <w:jc w:val="both"/>
        <w:rPr>
          <w:sz w:val="24"/>
          <w:szCs w:val="24"/>
        </w:rPr>
      </w:pPr>
      <w:r>
        <w:rPr>
          <w:sz w:val="24"/>
          <w:szCs w:val="24"/>
        </w:rPr>
        <w:t>The proposed system combines patient appointment scheduling, doctor availability management, hospital resource tracking, allocation rules, conflict detection and administrative monitoring into a single platform. Patients or authorized staff can request appointments based on available time slots, while administrators can manage doctors, rooms and other resources. The system validates availability before confirming an appointment and records allocation information for later review.</w:t>
      </w:r>
    </w:p>
    <w:p w14:paraId="2D99E52D" w14:textId="77777777" w:rsidR="00D70210" w:rsidRDefault="00000000">
      <w:pPr>
        <w:spacing w:after="120" w:line="360" w:lineRule="auto"/>
        <w:jc w:val="both"/>
        <w:rPr>
          <w:sz w:val="24"/>
          <w:szCs w:val="24"/>
        </w:rPr>
      </w:pPr>
      <w:r>
        <w:rPr>
          <w:sz w:val="24"/>
          <w:szCs w:val="24"/>
        </w:rPr>
        <w:t>The system is organized around major functions: User Authentication and Role Management; Doctor and Resource Management; Appointment Scheduling; Resource Allocation and Conflict Prevention; and Dashboard, Reports and Monitoring. A MySQL database stores users, doctors, resources, schedules, appointments and allocation records, while PHP provides server-side application logic. HTML, CSS, Bootstrap and JavaScript provide the responsive interface.</w:t>
      </w:r>
    </w:p>
    <w:p w14:paraId="03F9B2F0" w14:textId="77777777" w:rsidR="00D70210" w:rsidRDefault="00000000">
      <w:pPr>
        <w:spacing w:after="120" w:line="360" w:lineRule="auto"/>
        <w:jc w:val="both"/>
        <w:rPr>
          <w:sz w:val="24"/>
          <w:szCs w:val="24"/>
        </w:rPr>
      </w:pPr>
      <w:r>
        <w:rPr>
          <w:sz w:val="24"/>
          <w:szCs w:val="24"/>
        </w:rPr>
        <w:t>The engineering design emphasizes efficient resource utilization, prevention of schedule conflicts, role-based access, validation, traceability and usability. The prototype demonstrates how Internet Programming concepts can be applied to a practical healthcare resource management problem in a controlled academic environment.</w:t>
      </w:r>
    </w:p>
    <w:p w14:paraId="1D524E86" w14:textId="77777777" w:rsidR="00D70210" w:rsidRDefault="00000000">
      <w:pPr>
        <w:spacing w:after="120" w:line="360" w:lineRule="auto"/>
        <w:jc w:val="both"/>
        <w:rPr>
          <w:sz w:val="24"/>
          <w:szCs w:val="24"/>
        </w:rPr>
      </w:pPr>
      <w:r>
        <w:rPr>
          <w:sz w:val="24"/>
          <w:szCs w:val="24"/>
        </w:rPr>
        <w:t>Keywords: Healthcare Resource Management, Appointment Scheduling, Hospital Resources, Doctor Availability, Conflict Detection, PHP, MySQL</w:t>
      </w:r>
    </w:p>
    <w:p w14:paraId="799B1A08" w14:textId="77777777" w:rsidR="00D70210" w:rsidRDefault="00000000">
      <w:pPr>
        <w:spacing w:line="360" w:lineRule="auto"/>
        <w:jc w:val="both"/>
        <w:rPr>
          <w:sz w:val="24"/>
          <w:szCs w:val="24"/>
        </w:rPr>
      </w:pPr>
      <w:r>
        <w:rPr>
          <w:sz w:val="24"/>
          <w:szCs w:val="24"/>
        </w:rPr>
        <w:br w:type="page"/>
      </w:r>
    </w:p>
    <w:p w14:paraId="4E429D51" w14:textId="77777777" w:rsidR="00D70210" w:rsidRDefault="00000000">
      <w:pPr>
        <w:spacing w:after="240"/>
        <w:jc w:val="center"/>
      </w:pPr>
      <w:r>
        <w:rPr>
          <w:b/>
          <w:sz w:val="30"/>
        </w:rPr>
        <w:t>TABLE OF CONTENTS</w:t>
      </w:r>
    </w:p>
    <w:tbl>
      <w:tblPr>
        <w:tblStyle w:val="TableGrid"/>
        <w:tblW w:w="0" w:type="auto"/>
        <w:jc w:val="center"/>
        <w:tblLook w:val="04A0" w:firstRow="1" w:lastRow="0" w:firstColumn="1" w:lastColumn="0" w:noHBand="0" w:noVBand="1"/>
      </w:tblPr>
      <w:tblGrid>
        <w:gridCol w:w="3212"/>
        <w:gridCol w:w="3214"/>
        <w:gridCol w:w="3212"/>
      </w:tblGrid>
      <w:tr w:rsidR="00D70210" w14:paraId="78A5F033" w14:textId="77777777">
        <w:trPr>
          <w:jc w:val="center"/>
        </w:trPr>
        <w:tc>
          <w:tcPr>
            <w:tcW w:w="3216" w:type="dxa"/>
            <w:vAlign w:val="center"/>
          </w:tcPr>
          <w:p w14:paraId="6C9A025E" w14:textId="77777777" w:rsidR="00D70210" w:rsidRDefault="00000000">
            <w:pPr>
              <w:spacing w:after="0" w:line="240" w:lineRule="auto"/>
              <w:rPr>
                <w:sz w:val="24"/>
                <w:szCs w:val="24"/>
              </w:rPr>
            </w:pPr>
            <w:r>
              <w:rPr>
                <w:b/>
                <w:sz w:val="24"/>
                <w:szCs w:val="24"/>
              </w:rPr>
              <w:t>Sl. No.</w:t>
            </w:r>
          </w:p>
        </w:tc>
        <w:tc>
          <w:tcPr>
            <w:tcW w:w="3216" w:type="dxa"/>
            <w:vAlign w:val="center"/>
          </w:tcPr>
          <w:p w14:paraId="6B59B719" w14:textId="77777777" w:rsidR="00D70210" w:rsidRDefault="00000000">
            <w:pPr>
              <w:spacing w:after="0" w:line="240" w:lineRule="auto"/>
              <w:rPr>
                <w:sz w:val="24"/>
                <w:szCs w:val="24"/>
              </w:rPr>
            </w:pPr>
            <w:r>
              <w:rPr>
                <w:b/>
                <w:sz w:val="24"/>
                <w:szCs w:val="24"/>
              </w:rPr>
              <w:t>Title</w:t>
            </w:r>
          </w:p>
        </w:tc>
        <w:tc>
          <w:tcPr>
            <w:tcW w:w="3216" w:type="dxa"/>
            <w:vAlign w:val="center"/>
          </w:tcPr>
          <w:p w14:paraId="6BD22A19" w14:textId="77777777" w:rsidR="00D70210" w:rsidRDefault="00000000">
            <w:pPr>
              <w:spacing w:after="0" w:line="240" w:lineRule="auto"/>
              <w:rPr>
                <w:sz w:val="24"/>
                <w:szCs w:val="24"/>
              </w:rPr>
            </w:pPr>
            <w:r>
              <w:rPr>
                <w:b/>
                <w:sz w:val="24"/>
                <w:szCs w:val="24"/>
              </w:rPr>
              <w:t>Page No.</w:t>
            </w:r>
          </w:p>
        </w:tc>
      </w:tr>
      <w:tr w:rsidR="00D70210" w14:paraId="1A52A443" w14:textId="77777777">
        <w:trPr>
          <w:jc w:val="center"/>
        </w:trPr>
        <w:tc>
          <w:tcPr>
            <w:tcW w:w="3216" w:type="dxa"/>
            <w:vAlign w:val="center"/>
          </w:tcPr>
          <w:p w14:paraId="10FCBCC1" w14:textId="77777777" w:rsidR="00D70210" w:rsidRDefault="00000000">
            <w:pPr>
              <w:spacing w:after="0" w:line="240" w:lineRule="auto"/>
              <w:rPr>
                <w:sz w:val="24"/>
                <w:szCs w:val="24"/>
              </w:rPr>
            </w:pPr>
            <w:r>
              <w:rPr>
                <w:sz w:val="24"/>
                <w:szCs w:val="24"/>
              </w:rPr>
              <w:t>1</w:t>
            </w:r>
          </w:p>
        </w:tc>
        <w:tc>
          <w:tcPr>
            <w:tcW w:w="3216" w:type="dxa"/>
            <w:vAlign w:val="center"/>
          </w:tcPr>
          <w:p w14:paraId="4AE20510" w14:textId="77777777" w:rsidR="00D70210" w:rsidRDefault="00000000">
            <w:pPr>
              <w:spacing w:after="0" w:line="240" w:lineRule="auto"/>
              <w:rPr>
                <w:sz w:val="24"/>
                <w:szCs w:val="24"/>
              </w:rPr>
            </w:pPr>
            <w:r>
              <w:rPr>
                <w:sz w:val="24"/>
                <w:szCs w:val="24"/>
              </w:rPr>
              <w:t>Chapter 1: Introduction and Engineering Problem</w:t>
            </w:r>
          </w:p>
        </w:tc>
        <w:tc>
          <w:tcPr>
            <w:tcW w:w="3216" w:type="dxa"/>
            <w:vAlign w:val="center"/>
          </w:tcPr>
          <w:p w14:paraId="5BE9258E" w14:textId="77777777" w:rsidR="00D70210" w:rsidRDefault="00000000">
            <w:pPr>
              <w:spacing w:after="0" w:line="240" w:lineRule="auto"/>
              <w:rPr>
                <w:sz w:val="24"/>
                <w:szCs w:val="24"/>
              </w:rPr>
            </w:pPr>
            <w:r>
              <w:rPr>
                <w:sz w:val="24"/>
                <w:szCs w:val="24"/>
              </w:rPr>
              <w:t>1</w:t>
            </w:r>
          </w:p>
        </w:tc>
      </w:tr>
      <w:tr w:rsidR="00D70210" w14:paraId="3C52CE61" w14:textId="77777777">
        <w:trPr>
          <w:jc w:val="center"/>
        </w:trPr>
        <w:tc>
          <w:tcPr>
            <w:tcW w:w="3216" w:type="dxa"/>
            <w:vAlign w:val="center"/>
          </w:tcPr>
          <w:p w14:paraId="6F74527D" w14:textId="77777777" w:rsidR="00D70210" w:rsidRDefault="00000000">
            <w:pPr>
              <w:spacing w:after="0" w:line="240" w:lineRule="auto"/>
              <w:rPr>
                <w:sz w:val="24"/>
                <w:szCs w:val="24"/>
              </w:rPr>
            </w:pPr>
            <w:r>
              <w:rPr>
                <w:sz w:val="24"/>
                <w:szCs w:val="24"/>
              </w:rPr>
              <w:t>2</w:t>
            </w:r>
          </w:p>
        </w:tc>
        <w:tc>
          <w:tcPr>
            <w:tcW w:w="3216" w:type="dxa"/>
            <w:vAlign w:val="center"/>
          </w:tcPr>
          <w:p w14:paraId="5C8D6F6F" w14:textId="77777777" w:rsidR="00D70210" w:rsidRDefault="00000000">
            <w:pPr>
              <w:spacing w:after="0" w:line="240" w:lineRule="auto"/>
              <w:rPr>
                <w:sz w:val="24"/>
                <w:szCs w:val="24"/>
              </w:rPr>
            </w:pPr>
            <w:r>
              <w:rPr>
                <w:sz w:val="24"/>
                <w:szCs w:val="24"/>
              </w:rPr>
              <w:t>Chapter 2: Literature Review and Existing Solutions</w:t>
            </w:r>
          </w:p>
        </w:tc>
        <w:tc>
          <w:tcPr>
            <w:tcW w:w="3216" w:type="dxa"/>
            <w:vAlign w:val="center"/>
          </w:tcPr>
          <w:p w14:paraId="38F8D010" w14:textId="77777777" w:rsidR="00D70210" w:rsidRDefault="00000000">
            <w:pPr>
              <w:spacing w:after="0" w:line="240" w:lineRule="auto"/>
              <w:rPr>
                <w:sz w:val="24"/>
                <w:szCs w:val="24"/>
              </w:rPr>
            </w:pPr>
            <w:r>
              <w:rPr>
                <w:sz w:val="24"/>
                <w:szCs w:val="24"/>
              </w:rPr>
              <w:t>5</w:t>
            </w:r>
          </w:p>
        </w:tc>
      </w:tr>
      <w:tr w:rsidR="00D70210" w14:paraId="312DB9C4" w14:textId="77777777">
        <w:trPr>
          <w:jc w:val="center"/>
        </w:trPr>
        <w:tc>
          <w:tcPr>
            <w:tcW w:w="3216" w:type="dxa"/>
            <w:vAlign w:val="center"/>
          </w:tcPr>
          <w:p w14:paraId="4FC42D8A" w14:textId="77777777" w:rsidR="00D70210" w:rsidRDefault="00000000">
            <w:pPr>
              <w:spacing w:after="0" w:line="240" w:lineRule="auto"/>
              <w:rPr>
                <w:sz w:val="24"/>
                <w:szCs w:val="24"/>
              </w:rPr>
            </w:pPr>
            <w:r>
              <w:rPr>
                <w:sz w:val="24"/>
                <w:szCs w:val="24"/>
              </w:rPr>
              <w:t>3</w:t>
            </w:r>
          </w:p>
        </w:tc>
        <w:tc>
          <w:tcPr>
            <w:tcW w:w="3216" w:type="dxa"/>
            <w:vAlign w:val="center"/>
          </w:tcPr>
          <w:p w14:paraId="3413D9DB" w14:textId="77777777" w:rsidR="00D70210" w:rsidRDefault="00000000">
            <w:pPr>
              <w:spacing w:after="0" w:line="240" w:lineRule="auto"/>
              <w:rPr>
                <w:sz w:val="24"/>
                <w:szCs w:val="24"/>
              </w:rPr>
            </w:pPr>
            <w:r>
              <w:rPr>
                <w:sz w:val="24"/>
                <w:szCs w:val="24"/>
              </w:rPr>
              <w:t>Chapter 3: Engineering Design, Trade-offs, Sustainability, Ethics, Safety &amp; Risk</w:t>
            </w:r>
          </w:p>
        </w:tc>
        <w:tc>
          <w:tcPr>
            <w:tcW w:w="3216" w:type="dxa"/>
            <w:vAlign w:val="center"/>
          </w:tcPr>
          <w:p w14:paraId="78996E69" w14:textId="77777777" w:rsidR="00D70210" w:rsidRDefault="00000000">
            <w:pPr>
              <w:spacing w:after="0" w:line="240" w:lineRule="auto"/>
              <w:rPr>
                <w:sz w:val="24"/>
                <w:szCs w:val="24"/>
              </w:rPr>
            </w:pPr>
            <w:r>
              <w:rPr>
                <w:sz w:val="24"/>
                <w:szCs w:val="24"/>
              </w:rPr>
              <w:t>9</w:t>
            </w:r>
          </w:p>
        </w:tc>
      </w:tr>
      <w:tr w:rsidR="00D70210" w14:paraId="0FD0A24C" w14:textId="77777777">
        <w:trPr>
          <w:jc w:val="center"/>
        </w:trPr>
        <w:tc>
          <w:tcPr>
            <w:tcW w:w="3216" w:type="dxa"/>
            <w:vAlign w:val="center"/>
          </w:tcPr>
          <w:p w14:paraId="423C655A" w14:textId="77777777" w:rsidR="00D70210" w:rsidRDefault="00000000">
            <w:pPr>
              <w:spacing w:after="0" w:line="240" w:lineRule="auto"/>
              <w:rPr>
                <w:sz w:val="24"/>
                <w:szCs w:val="24"/>
              </w:rPr>
            </w:pPr>
            <w:r>
              <w:rPr>
                <w:sz w:val="24"/>
                <w:szCs w:val="24"/>
              </w:rPr>
              <w:t>4</w:t>
            </w:r>
          </w:p>
        </w:tc>
        <w:tc>
          <w:tcPr>
            <w:tcW w:w="3216" w:type="dxa"/>
            <w:vAlign w:val="center"/>
          </w:tcPr>
          <w:p w14:paraId="2208FCAC" w14:textId="77777777" w:rsidR="00D70210" w:rsidRDefault="00000000">
            <w:pPr>
              <w:spacing w:after="0" w:line="240" w:lineRule="auto"/>
              <w:rPr>
                <w:sz w:val="24"/>
                <w:szCs w:val="24"/>
              </w:rPr>
            </w:pPr>
            <w:r>
              <w:rPr>
                <w:sz w:val="24"/>
                <w:szCs w:val="24"/>
              </w:rPr>
              <w:t>Chapter 4: Implementation, Testing &amp; Results, Project Management</w:t>
            </w:r>
          </w:p>
        </w:tc>
        <w:tc>
          <w:tcPr>
            <w:tcW w:w="3216" w:type="dxa"/>
            <w:vAlign w:val="center"/>
          </w:tcPr>
          <w:p w14:paraId="4DD21731" w14:textId="77777777" w:rsidR="00D70210" w:rsidRDefault="00000000">
            <w:pPr>
              <w:spacing w:after="0" w:line="240" w:lineRule="auto"/>
              <w:rPr>
                <w:sz w:val="24"/>
                <w:szCs w:val="24"/>
              </w:rPr>
            </w:pPr>
            <w:r>
              <w:rPr>
                <w:sz w:val="24"/>
                <w:szCs w:val="24"/>
              </w:rPr>
              <w:t>15</w:t>
            </w:r>
          </w:p>
        </w:tc>
      </w:tr>
      <w:tr w:rsidR="00D70210" w14:paraId="34403E3B" w14:textId="77777777">
        <w:trPr>
          <w:jc w:val="center"/>
        </w:trPr>
        <w:tc>
          <w:tcPr>
            <w:tcW w:w="3216" w:type="dxa"/>
            <w:vAlign w:val="center"/>
          </w:tcPr>
          <w:p w14:paraId="51EEFBE0" w14:textId="77777777" w:rsidR="00D70210" w:rsidRDefault="00000000">
            <w:pPr>
              <w:spacing w:after="0" w:line="240" w:lineRule="auto"/>
              <w:rPr>
                <w:sz w:val="24"/>
                <w:szCs w:val="24"/>
              </w:rPr>
            </w:pPr>
            <w:r>
              <w:rPr>
                <w:sz w:val="24"/>
                <w:szCs w:val="24"/>
              </w:rPr>
              <w:t>5</w:t>
            </w:r>
          </w:p>
        </w:tc>
        <w:tc>
          <w:tcPr>
            <w:tcW w:w="3216" w:type="dxa"/>
            <w:vAlign w:val="center"/>
          </w:tcPr>
          <w:p w14:paraId="5841980A" w14:textId="77777777" w:rsidR="00D70210" w:rsidRDefault="00000000">
            <w:pPr>
              <w:spacing w:after="0" w:line="240" w:lineRule="auto"/>
              <w:rPr>
                <w:sz w:val="24"/>
                <w:szCs w:val="24"/>
              </w:rPr>
            </w:pPr>
            <w:r>
              <w:rPr>
                <w:sz w:val="24"/>
                <w:szCs w:val="24"/>
              </w:rPr>
              <w:t>Chapter 5: Conclusion, Future Work and Reflection</w:t>
            </w:r>
          </w:p>
        </w:tc>
        <w:tc>
          <w:tcPr>
            <w:tcW w:w="3216" w:type="dxa"/>
            <w:vAlign w:val="center"/>
          </w:tcPr>
          <w:p w14:paraId="6772A567" w14:textId="77777777" w:rsidR="00D70210" w:rsidRDefault="00000000">
            <w:pPr>
              <w:spacing w:after="0" w:line="240" w:lineRule="auto"/>
              <w:rPr>
                <w:sz w:val="24"/>
                <w:szCs w:val="24"/>
              </w:rPr>
            </w:pPr>
            <w:r>
              <w:rPr>
                <w:sz w:val="24"/>
                <w:szCs w:val="24"/>
              </w:rPr>
              <w:t>22</w:t>
            </w:r>
          </w:p>
        </w:tc>
      </w:tr>
      <w:tr w:rsidR="00D70210" w14:paraId="18C10324" w14:textId="77777777">
        <w:trPr>
          <w:jc w:val="center"/>
        </w:trPr>
        <w:tc>
          <w:tcPr>
            <w:tcW w:w="3216" w:type="dxa"/>
            <w:vAlign w:val="center"/>
          </w:tcPr>
          <w:p w14:paraId="1FA020CC" w14:textId="77777777" w:rsidR="00D70210" w:rsidRDefault="00D70210">
            <w:pPr>
              <w:spacing w:after="0" w:line="240" w:lineRule="auto"/>
              <w:rPr>
                <w:sz w:val="24"/>
                <w:szCs w:val="24"/>
              </w:rPr>
            </w:pPr>
          </w:p>
        </w:tc>
        <w:tc>
          <w:tcPr>
            <w:tcW w:w="3216" w:type="dxa"/>
            <w:vAlign w:val="center"/>
          </w:tcPr>
          <w:p w14:paraId="5D16F0E6" w14:textId="77777777" w:rsidR="00D70210" w:rsidRDefault="00000000">
            <w:pPr>
              <w:spacing w:after="0" w:line="240" w:lineRule="auto"/>
              <w:rPr>
                <w:sz w:val="24"/>
                <w:szCs w:val="24"/>
              </w:rPr>
            </w:pPr>
            <w:r>
              <w:rPr>
                <w:sz w:val="24"/>
                <w:szCs w:val="24"/>
              </w:rPr>
              <w:t>References</w:t>
            </w:r>
          </w:p>
        </w:tc>
        <w:tc>
          <w:tcPr>
            <w:tcW w:w="3216" w:type="dxa"/>
            <w:vAlign w:val="center"/>
          </w:tcPr>
          <w:p w14:paraId="542489A3" w14:textId="77777777" w:rsidR="00D70210" w:rsidRDefault="00000000">
            <w:pPr>
              <w:spacing w:after="0" w:line="240" w:lineRule="auto"/>
              <w:rPr>
                <w:sz w:val="24"/>
                <w:szCs w:val="24"/>
              </w:rPr>
            </w:pPr>
            <w:r>
              <w:rPr>
                <w:sz w:val="24"/>
                <w:szCs w:val="24"/>
              </w:rPr>
              <w:t>25</w:t>
            </w:r>
          </w:p>
        </w:tc>
      </w:tr>
      <w:tr w:rsidR="00D70210" w14:paraId="45C4AB38" w14:textId="77777777">
        <w:trPr>
          <w:jc w:val="center"/>
        </w:trPr>
        <w:tc>
          <w:tcPr>
            <w:tcW w:w="3216" w:type="dxa"/>
            <w:vAlign w:val="center"/>
          </w:tcPr>
          <w:p w14:paraId="3FA23626" w14:textId="77777777" w:rsidR="00D70210" w:rsidRDefault="00D70210">
            <w:pPr>
              <w:spacing w:after="0" w:line="240" w:lineRule="auto"/>
              <w:rPr>
                <w:sz w:val="24"/>
                <w:szCs w:val="24"/>
              </w:rPr>
            </w:pPr>
          </w:p>
        </w:tc>
        <w:tc>
          <w:tcPr>
            <w:tcW w:w="3216" w:type="dxa"/>
            <w:vAlign w:val="center"/>
          </w:tcPr>
          <w:p w14:paraId="4D0420E0" w14:textId="77777777" w:rsidR="00D70210" w:rsidRDefault="00000000">
            <w:pPr>
              <w:spacing w:after="0" w:line="240" w:lineRule="auto"/>
              <w:rPr>
                <w:sz w:val="24"/>
                <w:szCs w:val="24"/>
              </w:rPr>
            </w:pPr>
            <w:r>
              <w:rPr>
                <w:sz w:val="24"/>
                <w:szCs w:val="24"/>
              </w:rPr>
              <w:t>Appendices</w:t>
            </w:r>
          </w:p>
        </w:tc>
        <w:tc>
          <w:tcPr>
            <w:tcW w:w="3216" w:type="dxa"/>
            <w:vAlign w:val="center"/>
          </w:tcPr>
          <w:p w14:paraId="326E1FBF" w14:textId="77777777" w:rsidR="00D70210" w:rsidRDefault="00000000">
            <w:pPr>
              <w:spacing w:after="0" w:line="240" w:lineRule="auto"/>
              <w:rPr>
                <w:sz w:val="24"/>
                <w:szCs w:val="24"/>
              </w:rPr>
            </w:pPr>
            <w:r>
              <w:rPr>
                <w:sz w:val="24"/>
                <w:szCs w:val="24"/>
              </w:rPr>
              <w:t>27</w:t>
            </w:r>
          </w:p>
        </w:tc>
      </w:tr>
    </w:tbl>
    <w:p w14:paraId="24E94C1A" w14:textId="77777777" w:rsidR="00D70210" w:rsidRDefault="00D70210"/>
    <w:p w14:paraId="2519433C" w14:textId="77777777" w:rsidR="00D70210" w:rsidRDefault="00000000">
      <w:pPr>
        <w:spacing w:after="160"/>
        <w:jc w:val="center"/>
      </w:pPr>
      <w:r>
        <w:rPr>
          <w:b/>
          <w:sz w:val="28"/>
        </w:rPr>
        <w:t>LIST OF FIGURES</w:t>
      </w:r>
    </w:p>
    <w:tbl>
      <w:tblPr>
        <w:tblStyle w:val="TableGrid"/>
        <w:tblW w:w="0" w:type="auto"/>
        <w:jc w:val="center"/>
        <w:tblLook w:val="04A0" w:firstRow="1" w:lastRow="0" w:firstColumn="1" w:lastColumn="0" w:noHBand="0" w:noVBand="1"/>
      </w:tblPr>
      <w:tblGrid>
        <w:gridCol w:w="3213"/>
        <w:gridCol w:w="3213"/>
        <w:gridCol w:w="3212"/>
      </w:tblGrid>
      <w:tr w:rsidR="00D70210" w14:paraId="33B426ED" w14:textId="77777777">
        <w:trPr>
          <w:jc w:val="center"/>
        </w:trPr>
        <w:tc>
          <w:tcPr>
            <w:tcW w:w="3216" w:type="dxa"/>
            <w:vAlign w:val="center"/>
          </w:tcPr>
          <w:p w14:paraId="55351AB4" w14:textId="77777777" w:rsidR="00D70210" w:rsidRDefault="00000000">
            <w:pPr>
              <w:spacing w:after="0" w:line="240" w:lineRule="auto"/>
            </w:pPr>
            <w:r>
              <w:rPr>
                <w:b/>
              </w:rPr>
              <w:t>Figure No.</w:t>
            </w:r>
          </w:p>
        </w:tc>
        <w:tc>
          <w:tcPr>
            <w:tcW w:w="3216" w:type="dxa"/>
            <w:vAlign w:val="center"/>
          </w:tcPr>
          <w:p w14:paraId="714E5749" w14:textId="77777777" w:rsidR="00D70210" w:rsidRDefault="00000000">
            <w:pPr>
              <w:spacing w:after="0" w:line="240" w:lineRule="auto"/>
            </w:pPr>
            <w:r>
              <w:rPr>
                <w:b/>
              </w:rPr>
              <w:t>Figure Name</w:t>
            </w:r>
          </w:p>
        </w:tc>
        <w:tc>
          <w:tcPr>
            <w:tcW w:w="3216" w:type="dxa"/>
            <w:vAlign w:val="center"/>
          </w:tcPr>
          <w:p w14:paraId="65777AF0" w14:textId="77777777" w:rsidR="00D70210" w:rsidRDefault="00000000">
            <w:pPr>
              <w:spacing w:after="0" w:line="240" w:lineRule="auto"/>
            </w:pPr>
            <w:r>
              <w:rPr>
                <w:b/>
              </w:rPr>
              <w:t>Page No.</w:t>
            </w:r>
          </w:p>
        </w:tc>
      </w:tr>
      <w:tr w:rsidR="00D70210" w14:paraId="3588779A" w14:textId="77777777">
        <w:trPr>
          <w:jc w:val="center"/>
        </w:trPr>
        <w:tc>
          <w:tcPr>
            <w:tcW w:w="3216" w:type="dxa"/>
            <w:vAlign w:val="center"/>
          </w:tcPr>
          <w:p w14:paraId="21460E7E" w14:textId="77777777" w:rsidR="00D70210" w:rsidRDefault="00000000">
            <w:pPr>
              <w:spacing w:after="0" w:line="240" w:lineRule="auto"/>
            </w:pPr>
            <w:r>
              <w:t>Fig. 3.1</w:t>
            </w:r>
          </w:p>
        </w:tc>
        <w:tc>
          <w:tcPr>
            <w:tcW w:w="3216" w:type="dxa"/>
            <w:vAlign w:val="center"/>
          </w:tcPr>
          <w:p w14:paraId="17A6BAB0" w14:textId="77777777" w:rsidR="00D70210" w:rsidRDefault="00000000">
            <w:pPr>
              <w:spacing w:after="0" w:line="240" w:lineRule="auto"/>
            </w:pPr>
            <w:r>
              <w:t>Overall Hospital Resource Management Architecture</w:t>
            </w:r>
          </w:p>
        </w:tc>
        <w:tc>
          <w:tcPr>
            <w:tcW w:w="3216" w:type="dxa"/>
            <w:vAlign w:val="center"/>
          </w:tcPr>
          <w:p w14:paraId="7254AD47" w14:textId="77777777" w:rsidR="00D70210" w:rsidRDefault="00000000">
            <w:pPr>
              <w:spacing w:after="0" w:line="240" w:lineRule="auto"/>
            </w:pPr>
            <w:r>
              <w:t>10</w:t>
            </w:r>
          </w:p>
        </w:tc>
      </w:tr>
      <w:tr w:rsidR="00D70210" w14:paraId="6C7CB184" w14:textId="77777777">
        <w:trPr>
          <w:jc w:val="center"/>
        </w:trPr>
        <w:tc>
          <w:tcPr>
            <w:tcW w:w="3216" w:type="dxa"/>
            <w:vAlign w:val="center"/>
          </w:tcPr>
          <w:p w14:paraId="4F611DB2" w14:textId="77777777" w:rsidR="00D70210" w:rsidRDefault="00000000">
            <w:pPr>
              <w:spacing w:after="0" w:line="240" w:lineRule="auto"/>
            </w:pPr>
            <w:r>
              <w:t>Fig. 3.2</w:t>
            </w:r>
          </w:p>
        </w:tc>
        <w:tc>
          <w:tcPr>
            <w:tcW w:w="3216" w:type="dxa"/>
            <w:vAlign w:val="center"/>
          </w:tcPr>
          <w:p w14:paraId="5BBD0BD5" w14:textId="77777777" w:rsidR="00D70210" w:rsidRDefault="00000000">
            <w:pPr>
              <w:spacing w:after="0" w:line="240" w:lineRule="auto"/>
            </w:pPr>
            <w:r>
              <w:t xml:space="preserve">Appointment Booking and Availability </w:t>
            </w:r>
          </w:p>
        </w:tc>
        <w:tc>
          <w:tcPr>
            <w:tcW w:w="3216" w:type="dxa"/>
            <w:vAlign w:val="center"/>
          </w:tcPr>
          <w:p w14:paraId="7E7BBFDE" w14:textId="77777777" w:rsidR="00D70210" w:rsidRDefault="00000000">
            <w:pPr>
              <w:spacing w:after="0" w:line="240" w:lineRule="auto"/>
            </w:pPr>
            <w:r>
              <w:t>11</w:t>
            </w:r>
          </w:p>
        </w:tc>
      </w:tr>
      <w:tr w:rsidR="00D70210" w14:paraId="7734FE2A" w14:textId="77777777">
        <w:trPr>
          <w:jc w:val="center"/>
        </w:trPr>
        <w:tc>
          <w:tcPr>
            <w:tcW w:w="3216" w:type="dxa"/>
            <w:vAlign w:val="center"/>
          </w:tcPr>
          <w:p w14:paraId="06B2F730" w14:textId="77777777" w:rsidR="00D70210" w:rsidRDefault="00000000">
            <w:pPr>
              <w:spacing w:after="0" w:line="240" w:lineRule="auto"/>
            </w:pPr>
            <w:r>
              <w:t>Fig. 4.1</w:t>
            </w:r>
          </w:p>
        </w:tc>
        <w:tc>
          <w:tcPr>
            <w:tcW w:w="3216" w:type="dxa"/>
            <w:vAlign w:val="center"/>
          </w:tcPr>
          <w:p w14:paraId="1AC1A503" w14:textId="77777777" w:rsidR="00D70210" w:rsidRDefault="00000000">
            <w:pPr>
              <w:spacing w:after="0" w:line="240" w:lineRule="auto"/>
            </w:pPr>
            <w:r>
              <w:t>User Login Interface</w:t>
            </w:r>
          </w:p>
        </w:tc>
        <w:tc>
          <w:tcPr>
            <w:tcW w:w="3216" w:type="dxa"/>
            <w:vAlign w:val="center"/>
          </w:tcPr>
          <w:p w14:paraId="11E41CE3" w14:textId="77777777" w:rsidR="00D70210" w:rsidRDefault="00000000">
            <w:pPr>
              <w:spacing w:after="0" w:line="240" w:lineRule="auto"/>
            </w:pPr>
            <w:r>
              <w:t>15</w:t>
            </w:r>
          </w:p>
        </w:tc>
      </w:tr>
      <w:tr w:rsidR="00D70210" w14:paraId="58BED099" w14:textId="77777777">
        <w:trPr>
          <w:jc w:val="center"/>
        </w:trPr>
        <w:tc>
          <w:tcPr>
            <w:tcW w:w="3216" w:type="dxa"/>
            <w:vAlign w:val="center"/>
          </w:tcPr>
          <w:p w14:paraId="470778F5" w14:textId="77777777" w:rsidR="00D70210" w:rsidRDefault="00000000">
            <w:pPr>
              <w:spacing w:after="0" w:line="240" w:lineRule="auto"/>
            </w:pPr>
            <w:r>
              <w:t>Fig. 4.2</w:t>
            </w:r>
          </w:p>
        </w:tc>
        <w:tc>
          <w:tcPr>
            <w:tcW w:w="3216" w:type="dxa"/>
            <w:vAlign w:val="center"/>
          </w:tcPr>
          <w:p w14:paraId="04B837D5" w14:textId="77777777" w:rsidR="00D70210" w:rsidRDefault="00000000">
            <w:pPr>
              <w:spacing w:after="0" w:line="240" w:lineRule="auto"/>
            </w:pPr>
            <w:r>
              <w:t>Hospital Resource Dashboard</w:t>
            </w:r>
          </w:p>
        </w:tc>
        <w:tc>
          <w:tcPr>
            <w:tcW w:w="3216" w:type="dxa"/>
            <w:vAlign w:val="center"/>
          </w:tcPr>
          <w:p w14:paraId="2A429E47" w14:textId="77777777" w:rsidR="00D70210" w:rsidRDefault="00000000">
            <w:pPr>
              <w:spacing w:after="0" w:line="240" w:lineRule="auto"/>
            </w:pPr>
            <w:r>
              <w:t>16</w:t>
            </w:r>
          </w:p>
        </w:tc>
      </w:tr>
      <w:tr w:rsidR="00D70210" w14:paraId="436CA43B" w14:textId="77777777">
        <w:trPr>
          <w:jc w:val="center"/>
        </w:trPr>
        <w:tc>
          <w:tcPr>
            <w:tcW w:w="3216" w:type="dxa"/>
            <w:vAlign w:val="center"/>
          </w:tcPr>
          <w:p w14:paraId="2B557060" w14:textId="77777777" w:rsidR="00D70210" w:rsidRDefault="00000000">
            <w:pPr>
              <w:spacing w:after="0" w:line="240" w:lineRule="auto"/>
            </w:pPr>
            <w:r>
              <w:t>Fig. 4.3</w:t>
            </w:r>
          </w:p>
        </w:tc>
        <w:tc>
          <w:tcPr>
            <w:tcW w:w="3216" w:type="dxa"/>
            <w:vAlign w:val="center"/>
          </w:tcPr>
          <w:p w14:paraId="07C4D0D8" w14:textId="77777777" w:rsidR="00D70210" w:rsidRDefault="00000000">
            <w:pPr>
              <w:spacing w:after="0" w:line="240" w:lineRule="auto"/>
            </w:pPr>
            <w:r>
              <w:t>Appointment Scheduling Interface</w:t>
            </w:r>
          </w:p>
        </w:tc>
        <w:tc>
          <w:tcPr>
            <w:tcW w:w="3216" w:type="dxa"/>
            <w:vAlign w:val="center"/>
          </w:tcPr>
          <w:p w14:paraId="248CAA43" w14:textId="77777777" w:rsidR="00D70210" w:rsidRDefault="00000000">
            <w:pPr>
              <w:spacing w:after="0" w:line="240" w:lineRule="auto"/>
            </w:pPr>
            <w:r>
              <w:t>16</w:t>
            </w:r>
          </w:p>
        </w:tc>
      </w:tr>
    </w:tbl>
    <w:p w14:paraId="39E547BF" w14:textId="77777777" w:rsidR="00D70210" w:rsidRDefault="00D70210"/>
    <w:p w14:paraId="2BFE3BD6" w14:textId="77777777" w:rsidR="00D70210" w:rsidRDefault="00000000">
      <w:pPr>
        <w:spacing w:after="160"/>
        <w:jc w:val="center"/>
      </w:pPr>
      <w:r>
        <w:rPr>
          <w:b/>
          <w:sz w:val="28"/>
        </w:rPr>
        <w:t>LIST OF TABLES</w:t>
      </w:r>
    </w:p>
    <w:tbl>
      <w:tblPr>
        <w:tblStyle w:val="TableGrid"/>
        <w:tblW w:w="0" w:type="auto"/>
        <w:jc w:val="center"/>
        <w:tblLook w:val="04A0" w:firstRow="1" w:lastRow="0" w:firstColumn="1" w:lastColumn="0" w:noHBand="0" w:noVBand="1"/>
      </w:tblPr>
      <w:tblGrid>
        <w:gridCol w:w="3212"/>
        <w:gridCol w:w="3214"/>
        <w:gridCol w:w="3212"/>
      </w:tblGrid>
      <w:tr w:rsidR="00D70210" w14:paraId="063F1EBA" w14:textId="77777777">
        <w:trPr>
          <w:jc w:val="center"/>
        </w:trPr>
        <w:tc>
          <w:tcPr>
            <w:tcW w:w="3216" w:type="dxa"/>
            <w:vAlign w:val="center"/>
          </w:tcPr>
          <w:p w14:paraId="534A453A" w14:textId="77777777" w:rsidR="00D70210" w:rsidRDefault="00000000">
            <w:pPr>
              <w:spacing w:after="0" w:line="240" w:lineRule="auto"/>
              <w:rPr>
                <w:sz w:val="24"/>
                <w:szCs w:val="24"/>
              </w:rPr>
            </w:pPr>
            <w:r>
              <w:rPr>
                <w:b/>
                <w:sz w:val="24"/>
                <w:szCs w:val="24"/>
              </w:rPr>
              <w:t>Table No.</w:t>
            </w:r>
          </w:p>
        </w:tc>
        <w:tc>
          <w:tcPr>
            <w:tcW w:w="3216" w:type="dxa"/>
            <w:vAlign w:val="center"/>
          </w:tcPr>
          <w:p w14:paraId="634E9CA8" w14:textId="77777777" w:rsidR="00D70210" w:rsidRDefault="00000000">
            <w:pPr>
              <w:spacing w:after="0" w:line="240" w:lineRule="auto"/>
              <w:rPr>
                <w:sz w:val="24"/>
                <w:szCs w:val="24"/>
              </w:rPr>
            </w:pPr>
            <w:r>
              <w:rPr>
                <w:b/>
                <w:sz w:val="24"/>
                <w:szCs w:val="24"/>
              </w:rPr>
              <w:t>Table Name</w:t>
            </w:r>
          </w:p>
        </w:tc>
        <w:tc>
          <w:tcPr>
            <w:tcW w:w="3216" w:type="dxa"/>
            <w:vAlign w:val="center"/>
          </w:tcPr>
          <w:p w14:paraId="59DCCA06" w14:textId="77777777" w:rsidR="00D70210" w:rsidRDefault="00000000">
            <w:pPr>
              <w:spacing w:after="0" w:line="240" w:lineRule="auto"/>
              <w:rPr>
                <w:sz w:val="24"/>
                <w:szCs w:val="24"/>
              </w:rPr>
            </w:pPr>
            <w:r>
              <w:rPr>
                <w:b/>
                <w:sz w:val="24"/>
                <w:szCs w:val="24"/>
              </w:rPr>
              <w:t>Page No.</w:t>
            </w:r>
          </w:p>
        </w:tc>
      </w:tr>
      <w:tr w:rsidR="00D70210" w14:paraId="380A138B" w14:textId="77777777">
        <w:trPr>
          <w:jc w:val="center"/>
        </w:trPr>
        <w:tc>
          <w:tcPr>
            <w:tcW w:w="3216" w:type="dxa"/>
            <w:vAlign w:val="center"/>
          </w:tcPr>
          <w:p w14:paraId="3E8A712E" w14:textId="77777777" w:rsidR="00D70210" w:rsidRDefault="00000000">
            <w:pPr>
              <w:spacing w:after="0" w:line="240" w:lineRule="auto"/>
              <w:rPr>
                <w:sz w:val="24"/>
                <w:szCs w:val="24"/>
              </w:rPr>
            </w:pPr>
            <w:r>
              <w:rPr>
                <w:sz w:val="24"/>
                <w:szCs w:val="24"/>
              </w:rPr>
              <w:t>Table 3.1</w:t>
            </w:r>
          </w:p>
        </w:tc>
        <w:tc>
          <w:tcPr>
            <w:tcW w:w="3216" w:type="dxa"/>
            <w:vAlign w:val="center"/>
          </w:tcPr>
          <w:p w14:paraId="6024C09C" w14:textId="77777777" w:rsidR="00D70210" w:rsidRDefault="00000000">
            <w:pPr>
              <w:spacing w:after="0" w:line="240" w:lineRule="auto"/>
              <w:rPr>
                <w:sz w:val="24"/>
                <w:szCs w:val="24"/>
              </w:rPr>
            </w:pPr>
            <w:r>
              <w:rPr>
                <w:sz w:val="24"/>
                <w:szCs w:val="24"/>
              </w:rPr>
              <w:t>Stakeholder / User Requirements</w:t>
            </w:r>
          </w:p>
        </w:tc>
        <w:tc>
          <w:tcPr>
            <w:tcW w:w="3216" w:type="dxa"/>
            <w:vAlign w:val="center"/>
          </w:tcPr>
          <w:p w14:paraId="7CFE04C6" w14:textId="77777777" w:rsidR="00D70210" w:rsidRDefault="00000000">
            <w:pPr>
              <w:spacing w:after="0" w:line="240" w:lineRule="auto"/>
              <w:rPr>
                <w:sz w:val="24"/>
                <w:szCs w:val="24"/>
              </w:rPr>
            </w:pPr>
            <w:r>
              <w:rPr>
                <w:sz w:val="24"/>
                <w:szCs w:val="24"/>
              </w:rPr>
              <w:t>9</w:t>
            </w:r>
          </w:p>
        </w:tc>
      </w:tr>
      <w:tr w:rsidR="00D70210" w14:paraId="628AF268" w14:textId="77777777">
        <w:trPr>
          <w:jc w:val="center"/>
        </w:trPr>
        <w:tc>
          <w:tcPr>
            <w:tcW w:w="3216" w:type="dxa"/>
            <w:vAlign w:val="center"/>
          </w:tcPr>
          <w:p w14:paraId="759C9FD2" w14:textId="77777777" w:rsidR="00D70210" w:rsidRDefault="00000000">
            <w:pPr>
              <w:spacing w:after="0" w:line="240" w:lineRule="auto"/>
              <w:rPr>
                <w:sz w:val="24"/>
                <w:szCs w:val="24"/>
              </w:rPr>
            </w:pPr>
            <w:r>
              <w:rPr>
                <w:sz w:val="24"/>
                <w:szCs w:val="24"/>
              </w:rPr>
              <w:t>Table 3.2</w:t>
            </w:r>
          </w:p>
        </w:tc>
        <w:tc>
          <w:tcPr>
            <w:tcW w:w="3216" w:type="dxa"/>
            <w:vAlign w:val="center"/>
          </w:tcPr>
          <w:p w14:paraId="14AC43D0" w14:textId="77777777" w:rsidR="00D70210" w:rsidRDefault="00000000">
            <w:pPr>
              <w:spacing w:after="0" w:line="240" w:lineRule="auto"/>
              <w:rPr>
                <w:sz w:val="24"/>
                <w:szCs w:val="24"/>
              </w:rPr>
            </w:pPr>
            <w:r>
              <w:rPr>
                <w:sz w:val="24"/>
                <w:szCs w:val="24"/>
              </w:rPr>
              <w:t>Functional and Non-Functional Requirements</w:t>
            </w:r>
          </w:p>
        </w:tc>
        <w:tc>
          <w:tcPr>
            <w:tcW w:w="3216" w:type="dxa"/>
            <w:vAlign w:val="center"/>
          </w:tcPr>
          <w:p w14:paraId="2FB2343E" w14:textId="77777777" w:rsidR="00D70210" w:rsidRDefault="00000000">
            <w:pPr>
              <w:spacing w:after="0" w:line="240" w:lineRule="auto"/>
              <w:rPr>
                <w:sz w:val="24"/>
                <w:szCs w:val="24"/>
              </w:rPr>
            </w:pPr>
            <w:r>
              <w:rPr>
                <w:sz w:val="24"/>
                <w:szCs w:val="24"/>
              </w:rPr>
              <w:t>9</w:t>
            </w:r>
          </w:p>
        </w:tc>
      </w:tr>
      <w:tr w:rsidR="00D70210" w14:paraId="603D0E82" w14:textId="77777777">
        <w:trPr>
          <w:jc w:val="center"/>
        </w:trPr>
        <w:tc>
          <w:tcPr>
            <w:tcW w:w="3216" w:type="dxa"/>
            <w:vAlign w:val="center"/>
          </w:tcPr>
          <w:p w14:paraId="07826F5A" w14:textId="77777777" w:rsidR="00D70210" w:rsidRDefault="00000000">
            <w:pPr>
              <w:spacing w:after="0" w:line="240" w:lineRule="auto"/>
              <w:rPr>
                <w:sz w:val="24"/>
                <w:szCs w:val="24"/>
              </w:rPr>
            </w:pPr>
            <w:r>
              <w:rPr>
                <w:sz w:val="24"/>
                <w:szCs w:val="24"/>
              </w:rPr>
              <w:t>Table 3.3</w:t>
            </w:r>
          </w:p>
        </w:tc>
        <w:tc>
          <w:tcPr>
            <w:tcW w:w="3216" w:type="dxa"/>
            <w:vAlign w:val="center"/>
          </w:tcPr>
          <w:p w14:paraId="31F694EE" w14:textId="77777777" w:rsidR="00D70210" w:rsidRDefault="00000000">
            <w:pPr>
              <w:spacing w:after="0" w:line="240" w:lineRule="auto"/>
              <w:rPr>
                <w:sz w:val="24"/>
                <w:szCs w:val="24"/>
              </w:rPr>
            </w:pPr>
            <w:r>
              <w:rPr>
                <w:sz w:val="24"/>
                <w:szCs w:val="24"/>
              </w:rPr>
              <w:t>Applicable Standards and Practices</w:t>
            </w:r>
          </w:p>
        </w:tc>
        <w:tc>
          <w:tcPr>
            <w:tcW w:w="3216" w:type="dxa"/>
            <w:vAlign w:val="center"/>
          </w:tcPr>
          <w:p w14:paraId="5BBC4201" w14:textId="77777777" w:rsidR="00D70210" w:rsidRDefault="00000000">
            <w:pPr>
              <w:spacing w:after="0" w:line="240" w:lineRule="auto"/>
              <w:rPr>
                <w:sz w:val="24"/>
                <w:szCs w:val="24"/>
              </w:rPr>
            </w:pPr>
            <w:r>
              <w:rPr>
                <w:sz w:val="24"/>
                <w:szCs w:val="24"/>
              </w:rPr>
              <w:t>10</w:t>
            </w:r>
          </w:p>
        </w:tc>
      </w:tr>
      <w:tr w:rsidR="00D70210" w14:paraId="7F8B7C25" w14:textId="77777777">
        <w:trPr>
          <w:jc w:val="center"/>
        </w:trPr>
        <w:tc>
          <w:tcPr>
            <w:tcW w:w="3216" w:type="dxa"/>
            <w:vAlign w:val="center"/>
          </w:tcPr>
          <w:p w14:paraId="21626B84" w14:textId="77777777" w:rsidR="00D70210" w:rsidRDefault="00000000">
            <w:pPr>
              <w:spacing w:after="0" w:line="240" w:lineRule="auto"/>
              <w:rPr>
                <w:sz w:val="24"/>
                <w:szCs w:val="24"/>
              </w:rPr>
            </w:pPr>
            <w:r>
              <w:rPr>
                <w:sz w:val="24"/>
                <w:szCs w:val="24"/>
              </w:rPr>
              <w:t>Table 3.4</w:t>
            </w:r>
          </w:p>
        </w:tc>
        <w:tc>
          <w:tcPr>
            <w:tcW w:w="3216" w:type="dxa"/>
            <w:vAlign w:val="center"/>
          </w:tcPr>
          <w:p w14:paraId="57C37C12" w14:textId="77777777" w:rsidR="00D70210" w:rsidRDefault="00000000">
            <w:pPr>
              <w:spacing w:after="0" w:line="240" w:lineRule="auto"/>
              <w:rPr>
                <w:sz w:val="24"/>
                <w:szCs w:val="24"/>
              </w:rPr>
            </w:pPr>
            <w:r>
              <w:rPr>
                <w:sz w:val="24"/>
                <w:szCs w:val="24"/>
              </w:rPr>
              <w:t>Design Specifications</w:t>
            </w:r>
          </w:p>
        </w:tc>
        <w:tc>
          <w:tcPr>
            <w:tcW w:w="3216" w:type="dxa"/>
            <w:vAlign w:val="center"/>
          </w:tcPr>
          <w:p w14:paraId="017BA592" w14:textId="77777777" w:rsidR="00D70210" w:rsidRDefault="00000000">
            <w:pPr>
              <w:spacing w:after="0" w:line="240" w:lineRule="auto"/>
              <w:rPr>
                <w:sz w:val="24"/>
                <w:szCs w:val="24"/>
              </w:rPr>
            </w:pPr>
            <w:r>
              <w:rPr>
                <w:sz w:val="24"/>
                <w:szCs w:val="24"/>
              </w:rPr>
              <w:t>10</w:t>
            </w:r>
          </w:p>
        </w:tc>
      </w:tr>
      <w:tr w:rsidR="00D70210" w14:paraId="3E8D5F64" w14:textId="77777777">
        <w:trPr>
          <w:jc w:val="center"/>
        </w:trPr>
        <w:tc>
          <w:tcPr>
            <w:tcW w:w="3216" w:type="dxa"/>
            <w:vAlign w:val="center"/>
          </w:tcPr>
          <w:p w14:paraId="25269ACB" w14:textId="77777777" w:rsidR="00D70210" w:rsidRDefault="00000000">
            <w:pPr>
              <w:spacing w:after="0" w:line="240" w:lineRule="auto"/>
              <w:rPr>
                <w:sz w:val="24"/>
                <w:szCs w:val="24"/>
              </w:rPr>
            </w:pPr>
            <w:r>
              <w:rPr>
                <w:sz w:val="24"/>
                <w:szCs w:val="24"/>
              </w:rPr>
              <w:t>Table 3.5</w:t>
            </w:r>
          </w:p>
        </w:tc>
        <w:tc>
          <w:tcPr>
            <w:tcW w:w="3216" w:type="dxa"/>
            <w:vAlign w:val="center"/>
          </w:tcPr>
          <w:p w14:paraId="550D2CCB" w14:textId="77777777" w:rsidR="00D70210" w:rsidRDefault="00000000">
            <w:pPr>
              <w:spacing w:after="0" w:line="240" w:lineRule="auto"/>
              <w:rPr>
                <w:sz w:val="24"/>
                <w:szCs w:val="24"/>
              </w:rPr>
            </w:pPr>
            <w:r>
              <w:rPr>
                <w:sz w:val="24"/>
                <w:szCs w:val="24"/>
              </w:rPr>
              <w:t>Alternative Solution Evaluation</w:t>
            </w:r>
          </w:p>
        </w:tc>
        <w:tc>
          <w:tcPr>
            <w:tcW w:w="3216" w:type="dxa"/>
            <w:vAlign w:val="center"/>
          </w:tcPr>
          <w:p w14:paraId="757C59C9" w14:textId="77777777" w:rsidR="00D70210" w:rsidRDefault="00000000">
            <w:pPr>
              <w:spacing w:after="0" w:line="240" w:lineRule="auto"/>
              <w:rPr>
                <w:sz w:val="24"/>
                <w:szCs w:val="24"/>
              </w:rPr>
            </w:pPr>
            <w:r>
              <w:rPr>
                <w:sz w:val="24"/>
                <w:szCs w:val="24"/>
              </w:rPr>
              <w:t>11</w:t>
            </w:r>
          </w:p>
        </w:tc>
      </w:tr>
      <w:tr w:rsidR="00D70210" w14:paraId="67D58FEE" w14:textId="77777777">
        <w:trPr>
          <w:jc w:val="center"/>
        </w:trPr>
        <w:tc>
          <w:tcPr>
            <w:tcW w:w="3216" w:type="dxa"/>
            <w:vAlign w:val="center"/>
          </w:tcPr>
          <w:p w14:paraId="50916468" w14:textId="77777777" w:rsidR="00D70210" w:rsidRDefault="00000000">
            <w:pPr>
              <w:spacing w:after="0" w:line="240" w:lineRule="auto"/>
              <w:rPr>
                <w:sz w:val="24"/>
                <w:szCs w:val="24"/>
              </w:rPr>
            </w:pPr>
            <w:r>
              <w:rPr>
                <w:sz w:val="24"/>
                <w:szCs w:val="24"/>
              </w:rPr>
              <w:t>Table 3.6</w:t>
            </w:r>
          </w:p>
        </w:tc>
        <w:tc>
          <w:tcPr>
            <w:tcW w:w="3216" w:type="dxa"/>
            <w:vAlign w:val="center"/>
          </w:tcPr>
          <w:p w14:paraId="74C5C4E4" w14:textId="77777777" w:rsidR="00D70210" w:rsidRDefault="00000000">
            <w:pPr>
              <w:spacing w:after="0" w:line="240" w:lineRule="auto"/>
              <w:rPr>
                <w:sz w:val="24"/>
                <w:szCs w:val="24"/>
              </w:rPr>
            </w:pPr>
            <w:r>
              <w:rPr>
                <w:sz w:val="24"/>
                <w:szCs w:val="24"/>
              </w:rPr>
              <w:t>Trade-off Analysis</w:t>
            </w:r>
          </w:p>
        </w:tc>
        <w:tc>
          <w:tcPr>
            <w:tcW w:w="3216" w:type="dxa"/>
            <w:vAlign w:val="center"/>
          </w:tcPr>
          <w:p w14:paraId="621F5A3C" w14:textId="77777777" w:rsidR="00D70210" w:rsidRDefault="00000000">
            <w:pPr>
              <w:spacing w:after="0" w:line="240" w:lineRule="auto"/>
              <w:rPr>
                <w:sz w:val="24"/>
                <w:szCs w:val="24"/>
              </w:rPr>
            </w:pPr>
            <w:r>
              <w:rPr>
                <w:sz w:val="24"/>
                <w:szCs w:val="24"/>
              </w:rPr>
              <w:t>13</w:t>
            </w:r>
          </w:p>
        </w:tc>
      </w:tr>
      <w:tr w:rsidR="00D70210" w14:paraId="4AB0ECC4" w14:textId="77777777">
        <w:trPr>
          <w:jc w:val="center"/>
        </w:trPr>
        <w:tc>
          <w:tcPr>
            <w:tcW w:w="3216" w:type="dxa"/>
            <w:vAlign w:val="center"/>
          </w:tcPr>
          <w:p w14:paraId="06FF7907" w14:textId="77777777" w:rsidR="00D70210" w:rsidRDefault="00000000">
            <w:pPr>
              <w:spacing w:after="0" w:line="240" w:lineRule="auto"/>
              <w:rPr>
                <w:sz w:val="24"/>
                <w:szCs w:val="24"/>
              </w:rPr>
            </w:pPr>
            <w:r>
              <w:rPr>
                <w:sz w:val="24"/>
                <w:szCs w:val="24"/>
              </w:rPr>
              <w:t>Table 3.7</w:t>
            </w:r>
          </w:p>
        </w:tc>
        <w:tc>
          <w:tcPr>
            <w:tcW w:w="3216" w:type="dxa"/>
            <w:vAlign w:val="center"/>
          </w:tcPr>
          <w:p w14:paraId="11D2B3AC" w14:textId="77777777" w:rsidR="00D70210" w:rsidRDefault="00000000">
            <w:pPr>
              <w:spacing w:after="0" w:line="240" w:lineRule="auto"/>
              <w:rPr>
                <w:sz w:val="24"/>
                <w:szCs w:val="24"/>
              </w:rPr>
            </w:pPr>
            <w:r>
              <w:rPr>
                <w:sz w:val="24"/>
                <w:szCs w:val="24"/>
              </w:rPr>
              <w:t>Sustainability, Ethics, Safety and Security</w:t>
            </w:r>
          </w:p>
        </w:tc>
        <w:tc>
          <w:tcPr>
            <w:tcW w:w="3216" w:type="dxa"/>
            <w:vAlign w:val="center"/>
          </w:tcPr>
          <w:p w14:paraId="5B4394D1" w14:textId="77777777" w:rsidR="00D70210" w:rsidRDefault="00000000">
            <w:pPr>
              <w:spacing w:after="0" w:line="240" w:lineRule="auto"/>
              <w:rPr>
                <w:sz w:val="24"/>
                <w:szCs w:val="24"/>
              </w:rPr>
            </w:pPr>
            <w:r>
              <w:rPr>
                <w:sz w:val="24"/>
                <w:szCs w:val="24"/>
              </w:rPr>
              <w:t>14</w:t>
            </w:r>
          </w:p>
        </w:tc>
      </w:tr>
      <w:tr w:rsidR="00D70210" w14:paraId="7C9E4E74" w14:textId="77777777">
        <w:trPr>
          <w:jc w:val="center"/>
        </w:trPr>
        <w:tc>
          <w:tcPr>
            <w:tcW w:w="3216" w:type="dxa"/>
            <w:vAlign w:val="center"/>
          </w:tcPr>
          <w:p w14:paraId="0078090D" w14:textId="77777777" w:rsidR="00D70210" w:rsidRDefault="00000000">
            <w:pPr>
              <w:spacing w:after="0" w:line="240" w:lineRule="auto"/>
              <w:rPr>
                <w:sz w:val="24"/>
                <w:szCs w:val="24"/>
              </w:rPr>
            </w:pPr>
            <w:r>
              <w:rPr>
                <w:sz w:val="24"/>
                <w:szCs w:val="24"/>
              </w:rPr>
              <w:t>Table 3.8</w:t>
            </w:r>
          </w:p>
        </w:tc>
        <w:tc>
          <w:tcPr>
            <w:tcW w:w="3216" w:type="dxa"/>
            <w:vAlign w:val="center"/>
          </w:tcPr>
          <w:p w14:paraId="17FFF624" w14:textId="77777777" w:rsidR="00D70210" w:rsidRDefault="00000000">
            <w:pPr>
              <w:spacing w:after="0" w:line="240" w:lineRule="auto"/>
              <w:rPr>
                <w:sz w:val="24"/>
                <w:szCs w:val="24"/>
              </w:rPr>
            </w:pPr>
            <w:r>
              <w:rPr>
                <w:sz w:val="24"/>
                <w:szCs w:val="24"/>
              </w:rPr>
              <w:t>Risk Register</w:t>
            </w:r>
          </w:p>
        </w:tc>
        <w:tc>
          <w:tcPr>
            <w:tcW w:w="3216" w:type="dxa"/>
            <w:vAlign w:val="center"/>
          </w:tcPr>
          <w:p w14:paraId="51928251" w14:textId="77777777" w:rsidR="00D70210" w:rsidRDefault="00000000">
            <w:pPr>
              <w:spacing w:after="0" w:line="240" w:lineRule="auto"/>
              <w:rPr>
                <w:sz w:val="24"/>
                <w:szCs w:val="24"/>
              </w:rPr>
            </w:pPr>
            <w:r>
              <w:rPr>
                <w:sz w:val="24"/>
                <w:szCs w:val="24"/>
              </w:rPr>
              <w:t>14</w:t>
            </w:r>
          </w:p>
        </w:tc>
      </w:tr>
      <w:tr w:rsidR="00D70210" w14:paraId="11E325CE" w14:textId="77777777">
        <w:trPr>
          <w:jc w:val="center"/>
        </w:trPr>
        <w:tc>
          <w:tcPr>
            <w:tcW w:w="3216" w:type="dxa"/>
            <w:vAlign w:val="center"/>
          </w:tcPr>
          <w:p w14:paraId="6034A562" w14:textId="77777777" w:rsidR="00D70210" w:rsidRDefault="00000000">
            <w:pPr>
              <w:spacing w:after="0" w:line="240" w:lineRule="auto"/>
              <w:rPr>
                <w:sz w:val="24"/>
                <w:szCs w:val="24"/>
              </w:rPr>
            </w:pPr>
            <w:r>
              <w:rPr>
                <w:sz w:val="24"/>
                <w:szCs w:val="24"/>
              </w:rPr>
              <w:t>Table 4.1</w:t>
            </w:r>
          </w:p>
        </w:tc>
        <w:tc>
          <w:tcPr>
            <w:tcW w:w="3216" w:type="dxa"/>
            <w:vAlign w:val="center"/>
          </w:tcPr>
          <w:p w14:paraId="5EB99A82" w14:textId="77777777" w:rsidR="00D70210" w:rsidRDefault="00000000">
            <w:pPr>
              <w:spacing w:after="0" w:line="240" w:lineRule="auto"/>
              <w:rPr>
                <w:sz w:val="24"/>
                <w:szCs w:val="24"/>
              </w:rPr>
            </w:pPr>
            <w:r>
              <w:rPr>
                <w:sz w:val="24"/>
                <w:szCs w:val="24"/>
              </w:rPr>
              <w:t>Tools and Resources Used</w:t>
            </w:r>
          </w:p>
        </w:tc>
        <w:tc>
          <w:tcPr>
            <w:tcW w:w="3216" w:type="dxa"/>
            <w:vAlign w:val="center"/>
          </w:tcPr>
          <w:p w14:paraId="11695B60" w14:textId="77777777" w:rsidR="00D70210" w:rsidRDefault="00000000">
            <w:pPr>
              <w:spacing w:after="0" w:line="240" w:lineRule="auto"/>
              <w:rPr>
                <w:sz w:val="24"/>
                <w:szCs w:val="24"/>
              </w:rPr>
            </w:pPr>
            <w:r>
              <w:rPr>
                <w:sz w:val="24"/>
                <w:szCs w:val="24"/>
              </w:rPr>
              <w:t>15</w:t>
            </w:r>
          </w:p>
        </w:tc>
      </w:tr>
      <w:tr w:rsidR="00D70210" w14:paraId="0ED20F64" w14:textId="77777777">
        <w:trPr>
          <w:jc w:val="center"/>
        </w:trPr>
        <w:tc>
          <w:tcPr>
            <w:tcW w:w="3216" w:type="dxa"/>
            <w:vAlign w:val="center"/>
          </w:tcPr>
          <w:p w14:paraId="522DFE97" w14:textId="77777777" w:rsidR="00D70210" w:rsidRDefault="00000000">
            <w:pPr>
              <w:spacing w:after="0" w:line="240" w:lineRule="auto"/>
              <w:rPr>
                <w:sz w:val="24"/>
                <w:szCs w:val="24"/>
              </w:rPr>
            </w:pPr>
            <w:r>
              <w:rPr>
                <w:sz w:val="24"/>
                <w:szCs w:val="24"/>
              </w:rPr>
              <w:t>Table 4.2</w:t>
            </w:r>
          </w:p>
        </w:tc>
        <w:tc>
          <w:tcPr>
            <w:tcW w:w="3216" w:type="dxa"/>
            <w:vAlign w:val="center"/>
          </w:tcPr>
          <w:p w14:paraId="498CCDE2" w14:textId="77777777" w:rsidR="00D70210" w:rsidRDefault="00000000">
            <w:pPr>
              <w:spacing w:after="0" w:line="240" w:lineRule="auto"/>
              <w:rPr>
                <w:sz w:val="24"/>
                <w:szCs w:val="24"/>
              </w:rPr>
            </w:pPr>
            <w:r>
              <w:rPr>
                <w:sz w:val="24"/>
                <w:szCs w:val="24"/>
              </w:rPr>
              <w:t>Test Plan and Verification</w:t>
            </w:r>
          </w:p>
        </w:tc>
        <w:tc>
          <w:tcPr>
            <w:tcW w:w="3216" w:type="dxa"/>
            <w:vAlign w:val="center"/>
          </w:tcPr>
          <w:p w14:paraId="39C32793" w14:textId="77777777" w:rsidR="00D70210" w:rsidRDefault="00000000">
            <w:pPr>
              <w:spacing w:after="0" w:line="240" w:lineRule="auto"/>
              <w:rPr>
                <w:sz w:val="24"/>
                <w:szCs w:val="24"/>
              </w:rPr>
            </w:pPr>
            <w:r>
              <w:rPr>
                <w:sz w:val="24"/>
                <w:szCs w:val="24"/>
              </w:rPr>
              <w:t>18</w:t>
            </w:r>
          </w:p>
        </w:tc>
      </w:tr>
      <w:tr w:rsidR="00D70210" w14:paraId="49E094F6" w14:textId="77777777">
        <w:trPr>
          <w:jc w:val="center"/>
        </w:trPr>
        <w:tc>
          <w:tcPr>
            <w:tcW w:w="3216" w:type="dxa"/>
            <w:vAlign w:val="center"/>
          </w:tcPr>
          <w:p w14:paraId="2BA532C4" w14:textId="77777777" w:rsidR="00D70210" w:rsidRDefault="00000000">
            <w:pPr>
              <w:spacing w:after="0" w:line="240" w:lineRule="auto"/>
              <w:rPr>
                <w:sz w:val="24"/>
                <w:szCs w:val="24"/>
              </w:rPr>
            </w:pPr>
            <w:r>
              <w:rPr>
                <w:sz w:val="24"/>
                <w:szCs w:val="24"/>
              </w:rPr>
              <w:t>Table 4.3</w:t>
            </w:r>
          </w:p>
        </w:tc>
        <w:tc>
          <w:tcPr>
            <w:tcW w:w="3216" w:type="dxa"/>
            <w:vAlign w:val="center"/>
          </w:tcPr>
          <w:p w14:paraId="7B994EF5" w14:textId="77777777" w:rsidR="00D70210" w:rsidRDefault="00000000">
            <w:pPr>
              <w:spacing w:after="0" w:line="240" w:lineRule="auto"/>
              <w:rPr>
                <w:sz w:val="24"/>
                <w:szCs w:val="24"/>
              </w:rPr>
            </w:pPr>
            <w:r>
              <w:rPr>
                <w:sz w:val="24"/>
                <w:szCs w:val="24"/>
              </w:rPr>
              <w:t>Objective Achievement</w:t>
            </w:r>
          </w:p>
        </w:tc>
        <w:tc>
          <w:tcPr>
            <w:tcW w:w="3216" w:type="dxa"/>
            <w:vAlign w:val="center"/>
          </w:tcPr>
          <w:p w14:paraId="43771154" w14:textId="77777777" w:rsidR="00D70210" w:rsidRDefault="00000000">
            <w:pPr>
              <w:spacing w:after="0" w:line="240" w:lineRule="auto"/>
              <w:rPr>
                <w:sz w:val="24"/>
                <w:szCs w:val="24"/>
              </w:rPr>
            </w:pPr>
            <w:r>
              <w:rPr>
                <w:sz w:val="24"/>
                <w:szCs w:val="24"/>
              </w:rPr>
              <w:t>20</w:t>
            </w:r>
          </w:p>
        </w:tc>
      </w:tr>
      <w:tr w:rsidR="00D70210" w14:paraId="4A8629AA" w14:textId="77777777">
        <w:trPr>
          <w:jc w:val="center"/>
        </w:trPr>
        <w:tc>
          <w:tcPr>
            <w:tcW w:w="3216" w:type="dxa"/>
            <w:vAlign w:val="center"/>
          </w:tcPr>
          <w:p w14:paraId="47BF8C37" w14:textId="77777777" w:rsidR="00D70210" w:rsidRDefault="00000000">
            <w:pPr>
              <w:spacing w:after="0" w:line="240" w:lineRule="auto"/>
              <w:rPr>
                <w:sz w:val="24"/>
                <w:szCs w:val="24"/>
              </w:rPr>
            </w:pPr>
            <w:r>
              <w:rPr>
                <w:sz w:val="24"/>
                <w:szCs w:val="24"/>
              </w:rPr>
              <w:t>Table 4.4</w:t>
            </w:r>
          </w:p>
        </w:tc>
        <w:tc>
          <w:tcPr>
            <w:tcW w:w="3216" w:type="dxa"/>
            <w:vAlign w:val="center"/>
          </w:tcPr>
          <w:p w14:paraId="1A72F492" w14:textId="77777777" w:rsidR="00D70210" w:rsidRDefault="00000000">
            <w:pPr>
              <w:spacing w:after="0" w:line="240" w:lineRule="auto"/>
              <w:rPr>
                <w:sz w:val="24"/>
                <w:szCs w:val="24"/>
              </w:rPr>
            </w:pPr>
            <w:r>
              <w:rPr>
                <w:sz w:val="24"/>
                <w:szCs w:val="24"/>
              </w:rPr>
              <w:t>Project Budget</w:t>
            </w:r>
          </w:p>
        </w:tc>
        <w:tc>
          <w:tcPr>
            <w:tcW w:w="3216" w:type="dxa"/>
            <w:vAlign w:val="center"/>
          </w:tcPr>
          <w:p w14:paraId="471D4FAB" w14:textId="77777777" w:rsidR="00D70210" w:rsidRDefault="00000000">
            <w:pPr>
              <w:spacing w:after="0" w:line="240" w:lineRule="auto"/>
              <w:rPr>
                <w:sz w:val="24"/>
                <w:szCs w:val="24"/>
              </w:rPr>
            </w:pPr>
            <w:r>
              <w:rPr>
                <w:sz w:val="24"/>
                <w:szCs w:val="24"/>
              </w:rPr>
              <w:t>21</w:t>
            </w:r>
          </w:p>
        </w:tc>
      </w:tr>
    </w:tbl>
    <w:p w14:paraId="17F930BB" w14:textId="77777777" w:rsidR="00D70210" w:rsidRDefault="00D70210"/>
    <w:p w14:paraId="4DCF44D5" w14:textId="77777777" w:rsidR="00D70210" w:rsidRDefault="00000000">
      <w:pPr>
        <w:ind w:firstLineChars="650" w:firstLine="1958"/>
      </w:pPr>
      <w:r>
        <w:rPr>
          <w:b/>
          <w:sz w:val="30"/>
        </w:rPr>
        <w:t>LIST OF ABBREVIATIONS / SYMBOLS</w:t>
      </w:r>
    </w:p>
    <w:tbl>
      <w:tblPr>
        <w:tblStyle w:val="TableGrid"/>
        <w:tblW w:w="0" w:type="auto"/>
        <w:jc w:val="center"/>
        <w:tblLook w:val="04A0" w:firstRow="1" w:lastRow="0" w:firstColumn="1" w:lastColumn="0" w:noHBand="0" w:noVBand="1"/>
      </w:tblPr>
      <w:tblGrid>
        <w:gridCol w:w="4819"/>
        <w:gridCol w:w="4819"/>
      </w:tblGrid>
      <w:tr w:rsidR="00D70210" w14:paraId="7838BCDC" w14:textId="77777777">
        <w:trPr>
          <w:jc w:val="center"/>
        </w:trPr>
        <w:tc>
          <w:tcPr>
            <w:tcW w:w="4824" w:type="dxa"/>
            <w:vAlign w:val="center"/>
          </w:tcPr>
          <w:p w14:paraId="2390837C" w14:textId="77777777" w:rsidR="00D70210" w:rsidRDefault="00000000">
            <w:pPr>
              <w:spacing w:after="0" w:line="240" w:lineRule="auto"/>
              <w:rPr>
                <w:sz w:val="24"/>
                <w:szCs w:val="24"/>
              </w:rPr>
            </w:pPr>
            <w:r>
              <w:rPr>
                <w:b/>
                <w:sz w:val="24"/>
                <w:szCs w:val="24"/>
              </w:rPr>
              <w:t>Abbreviation / Symbol</w:t>
            </w:r>
          </w:p>
        </w:tc>
        <w:tc>
          <w:tcPr>
            <w:tcW w:w="4824" w:type="dxa"/>
            <w:vAlign w:val="center"/>
          </w:tcPr>
          <w:p w14:paraId="7A10F94B" w14:textId="77777777" w:rsidR="00D70210" w:rsidRDefault="00000000">
            <w:pPr>
              <w:spacing w:after="0" w:line="240" w:lineRule="auto"/>
              <w:rPr>
                <w:sz w:val="24"/>
                <w:szCs w:val="24"/>
              </w:rPr>
            </w:pPr>
            <w:r>
              <w:rPr>
                <w:b/>
                <w:sz w:val="24"/>
                <w:szCs w:val="24"/>
              </w:rPr>
              <w:t>Description</w:t>
            </w:r>
          </w:p>
        </w:tc>
      </w:tr>
      <w:tr w:rsidR="00D70210" w14:paraId="1A7ACFAF" w14:textId="77777777">
        <w:trPr>
          <w:jc w:val="center"/>
        </w:trPr>
        <w:tc>
          <w:tcPr>
            <w:tcW w:w="4824" w:type="dxa"/>
            <w:vAlign w:val="center"/>
          </w:tcPr>
          <w:p w14:paraId="33B245A0" w14:textId="77777777" w:rsidR="00D70210" w:rsidRDefault="00000000">
            <w:pPr>
              <w:spacing w:after="0" w:line="240" w:lineRule="auto"/>
              <w:rPr>
                <w:sz w:val="24"/>
                <w:szCs w:val="24"/>
              </w:rPr>
            </w:pPr>
            <w:r>
              <w:rPr>
                <w:sz w:val="24"/>
                <w:szCs w:val="24"/>
              </w:rPr>
              <w:t>API</w:t>
            </w:r>
          </w:p>
        </w:tc>
        <w:tc>
          <w:tcPr>
            <w:tcW w:w="4824" w:type="dxa"/>
            <w:vAlign w:val="center"/>
          </w:tcPr>
          <w:p w14:paraId="5925CEC9" w14:textId="77777777" w:rsidR="00D70210" w:rsidRDefault="00000000">
            <w:pPr>
              <w:spacing w:after="0" w:line="240" w:lineRule="auto"/>
              <w:rPr>
                <w:sz w:val="24"/>
                <w:szCs w:val="24"/>
              </w:rPr>
            </w:pPr>
            <w:r>
              <w:rPr>
                <w:sz w:val="24"/>
                <w:szCs w:val="24"/>
              </w:rPr>
              <w:t>Application Programming Interface</w:t>
            </w:r>
          </w:p>
        </w:tc>
      </w:tr>
      <w:tr w:rsidR="00D70210" w14:paraId="3FCA9821" w14:textId="77777777">
        <w:trPr>
          <w:jc w:val="center"/>
        </w:trPr>
        <w:tc>
          <w:tcPr>
            <w:tcW w:w="4824" w:type="dxa"/>
            <w:vAlign w:val="center"/>
          </w:tcPr>
          <w:p w14:paraId="747E3E2B" w14:textId="77777777" w:rsidR="00D70210" w:rsidRDefault="00000000">
            <w:pPr>
              <w:spacing w:after="0" w:line="240" w:lineRule="auto"/>
              <w:rPr>
                <w:sz w:val="24"/>
                <w:szCs w:val="24"/>
              </w:rPr>
            </w:pPr>
            <w:r>
              <w:rPr>
                <w:sz w:val="24"/>
                <w:szCs w:val="24"/>
              </w:rPr>
              <w:t>DB</w:t>
            </w:r>
          </w:p>
        </w:tc>
        <w:tc>
          <w:tcPr>
            <w:tcW w:w="4824" w:type="dxa"/>
            <w:vAlign w:val="center"/>
          </w:tcPr>
          <w:p w14:paraId="2A23F068" w14:textId="77777777" w:rsidR="00D70210" w:rsidRDefault="00000000">
            <w:pPr>
              <w:spacing w:after="0" w:line="240" w:lineRule="auto"/>
              <w:rPr>
                <w:sz w:val="24"/>
                <w:szCs w:val="24"/>
              </w:rPr>
            </w:pPr>
            <w:r>
              <w:rPr>
                <w:sz w:val="24"/>
                <w:szCs w:val="24"/>
              </w:rPr>
              <w:t>Database</w:t>
            </w:r>
          </w:p>
        </w:tc>
      </w:tr>
      <w:tr w:rsidR="00D70210" w14:paraId="1C143D6E" w14:textId="77777777">
        <w:trPr>
          <w:jc w:val="center"/>
        </w:trPr>
        <w:tc>
          <w:tcPr>
            <w:tcW w:w="4824" w:type="dxa"/>
            <w:vAlign w:val="center"/>
          </w:tcPr>
          <w:p w14:paraId="5A3AF55D" w14:textId="77777777" w:rsidR="00D70210" w:rsidRDefault="00000000">
            <w:pPr>
              <w:spacing w:after="0" w:line="240" w:lineRule="auto"/>
              <w:rPr>
                <w:sz w:val="24"/>
                <w:szCs w:val="24"/>
              </w:rPr>
            </w:pPr>
            <w:r>
              <w:rPr>
                <w:sz w:val="24"/>
                <w:szCs w:val="24"/>
              </w:rPr>
              <w:t>EHR</w:t>
            </w:r>
          </w:p>
        </w:tc>
        <w:tc>
          <w:tcPr>
            <w:tcW w:w="4824" w:type="dxa"/>
            <w:vAlign w:val="center"/>
          </w:tcPr>
          <w:p w14:paraId="22E3E6A6" w14:textId="77777777" w:rsidR="00D70210" w:rsidRDefault="00000000">
            <w:pPr>
              <w:spacing w:after="0" w:line="240" w:lineRule="auto"/>
              <w:rPr>
                <w:sz w:val="24"/>
                <w:szCs w:val="24"/>
              </w:rPr>
            </w:pPr>
            <w:r>
              <w:rPr>
                <w:sz w:val="24"/>
                <w:szCs w:val="24"/>
              </w:rPr>
              <w:t>Electronic Health Record</w:t>
            </w:r>
          </w:p>
        </w:tc>
      </w:tr>
      <w:tr w:rsidR="00D70210" w14:paraId="15CDBF55" w14:textId="77777777">
        <w:trPr>
          <w:jc w:val="center"/>
        </w:trPr>
        <w:tc>
          <w:tcPr>
            <w:tcW w:w="4824" w:type="dxa"/>
            <w:vAlign w:val="center"/>
          </w:tcPr>
          <w:p w14:paraId="4F85779B" w14:textId="77777777" w:rsidR="00D70210" w:rsidRDefault="00000000">
            <w:pPr>
              <w:spacing w:after="0" w:line="240" w:lineRule="auto"/>
              <w:rPr>
                <w:sz w:val="24"/>
                <w:szCs w:val="24"/>
              </w:rPr>
            </w:pPr>
            <w:r>
              <w:rPr>
                <w:sz w:val="24"/>
                <w:szCs w:val="24"/>
              </w:rPr>
              <w:t>HTTPS</w:t>
            </w:r>
          </w:p>
        </w:tc>
        <w:tc>
          <w:tcPr>
            <w:tcW w:w="4824" w:type="dxa"/>
            <w:vAlign w:val="center"/>
          </w:tcPr>
          <w:p w14:paraId="4E4A5C8F" w14:textId="77777777" w:rsidR="00D70210" w:rsidRDefault="00000000">
            <w:pPr>
              <w:spacing w:after="0" w:line="240" w:lineRule="auto"/>
              <w:rPr>
                <w:sz w:val="24"/>
                <w:szCs w:val="24"/>
              </w:rPr>
            </w:pPr>
            <w:r>
              <w:rPr>
                <w:sz w:val="24"/>
                <w:szCs w:val="24"/>
              </w:rPr>
              <w:t>Hypertext Transfer Protocol Secure</w:t>
            </w:r>
          </w:p>
        </w:tc>
      </w:tr>
      <w:tr w:rsidR="00D70210" w14:paraId="1B0DCDC6" w14:textId="77777777">
        <w:trPr>
          <w:jc w:val="center"/>
        </w:trPr>
        <w:tc>
          <w:tcPr>
            <w:tcW w:w="4824" w:type="dxa"/>
            <w:vAlign w:val="center"/>
          </w:tcPr>
          <w:p w14:paraId="1131CA24" w14:textId="77777777" w:rsidR="00D70210" w:rsidRDefault="00000000">
            <w:pPr>
              <w:spacing w:after="0" w:line="240" w:lineRule="auto"/>
              <w:rPr>
                <w:sz w:val="24"/>
                <w:szCs w:val="24"/>
              </w:rPr>
            </w:pPr>
            <w:r>
              <w:rPr>
                <w:sz w:val="24"/>
                <w:szCs w:val="24"/>
              </w:rPr>
              <w:t>PHP</w:t>
            </w:r>
          </w:p>
        </w:tc>
        <w:tc>
          <w:tcPr>
            <w:tcW w:w="4824" w:type="dxa"/>
            <w:vAlign w:val="center"/>
          </w:tcPr>
          <w:p w14:paraId="3E248BA3" w14:textId="77777777" w:rsidR="00D70210" w:rsidRDefault="00000000">
            <w:pPr>
              <w:spacing w:after="0" w:line="240" w:lineRule="auto"/>
              <w:rPr>
                <w:sz w:val="24"/>
                <w:szCs w:val="24"/>
              </w:rPr>
            </w:pPr>
            <w:r>
              <w:rPr>
                <w:sz w:val="24"/>
                <w:szCs w:val="24"/>
              </w:rPr>
              <w:t>PHP: Hypertext Preprocessor</w:t>
            </w:r>
          </w:p>
        </w:tc>
      </w:tr>
      <w:tr w:rsidR="00D70210" w14:paraId="596B4EC2" w14:textId="77777777">
        <w:trPr>
          <w:jc w:val="center"/>
        </w:trPr>
        <w:tc>
          <w:tcPr>
            <w:tcW w:w="4824" w:type="dxa"/>
            <w:vAlign w:val="center"/>
          </w:tcPr>
          <w:p w14:paraId="7B9BEB6F" w14:textId="77777777" w:rsidR="00D70210" w:rsidRDefault="00000000">
            <w:pPr>
              <w:spacing w:after="0" w:line="240" w:lineRule="auto"/>
              <w:rPr>
                <w:sz w:val="24"/>
                <w:szCs w:val="24"/>
              </w:rPr>
            </w:pPr>
            <w:r>
              <w:rPr>
                <w:sz w:val="24"/>
                <w:szCs w:val="24"/>
              </w:rPr>
              <w:t>SQL</w:t>
            </w:r>
          </w:p>
        </w:tc>
        <w:tc>
          <w:tcPr>
            <w:tcW w:w="4824" w:type="dxa"/>
            <w:vAlign w:val="center"/>
          </w:tcPr>
          <w:p w14:paraId="27A3FE9B" w14:textId="77777777" w:rsidR="00D70210" w:rsidRDefault="00000000">
            <w:pPr>
              <w:spacing w:after="0" w:line="240" w:lineRule="auto"/>
              <w:rPr>
                <w:sz w:val="24"/>
                <w:szCs w:val="24"/>
              </w:rPr>
            </w:pPr>
            <w:r>
              <w:rPr>
                <w:sz w:val="24"/>
                <w:szCs w:val="24"/>
              </w:rPr>
              <w:t>Structured Query Language</w:t>
            </w:r>
          </w:p>
        </w:tc>
      </w:tr>
      <w:tr w:rsidR="00D70210" w14:paraId="13B60F86" w14:textId="77777777">
        <w:trPr>
          <w:jc w:val="center"/>
        </w:trPr>
        <w:tc>
          <w:tcPr>
            <w:tcW w:w="4824" w:type="dxa"/>
            <w:vAlign w:val="center"/>
          </w:tcPr>
          <w:p w14:paraId="04B94923" w14:textId="77777777" w:rsidR="00D70210" w:rsidRDefault="00000000">
            <w:pPr>
              <w:spacing w:after="0" w:line="240" w:lineRule="auto"/>
              <w:rPr>
                <w:sz w:val="24"/>
                <w:szCs w:val="24"/>
              </w:rPr>
            </w:pPr>
            <w:r>
              <w:rPr>
                <w:sz w:val="24"/>
                <w:szCs w:val="24"/>
              </w:rPr>
              <w:t>UI</w:t>
            </w:r>
          </w:p>
        </w:tc>
        <w:tc>
          <w:tcPr>
            <w:tcW w:w="4824" w:type="dxa"/>
            <w:vAlign w:val="center"/>
          </w:tcPr>
          <w:p w14:paraId="53378354" w14:textId="77777777" w:rsidR="00D70210" w:rsidRDefault="00000000">
            <w:pPr>
              <w:spacing w:after="0" w:line="240" w:lineRule="auto"/>
              <w:rPr>
                <w:sz w:val="24"/>
                <w:szCs w:val="24"/>
              </w:rPr>
            </w:pPr>
            <w:r>
              <w:rPr>
                <w:sz w:val="24"/>
                <w:szCs w:val="24"/>
              </w:rPr>
              <w:t>User Interface</w:t>
            </w:r>
          </w:p>
        </w:tc>
      </w:tr>
      <w:tr w:rsidR="00D70210" w14:paraId="29F99E7B" w14:textId="77777777">
        <w:trPr>
          <w:jc w:val="center"/>
        </w:trPr>
        <w:tc>
          <w:tcPr>
            <w:tcW w:w="4824" w:type="dxa"/>
            <w:vAlign w:val="center"/>
          </w:tcPr>
          <w:p w14:paraId="4A7E51A2" w14:textId="77777777" w:rsidR="00D70210" w:rsidRDefault="00000000">
            <w:pPr>
              <w:spacing w:after="0" w:line="240" w:lineRule="auto"/>
              <w:rPr>
                <w:sz w:val="24"/>
                <w:szCs w:val="24"/>
              </w:rPr>
            </w:pPr>
            <w:r>
              <w:rPr>
                <w:sz w:val="24"/>
                <w:szCs w:val="24"/>
              </w:rPr>
              <w:t>RBAC</w:t>
            </w:r>
          </w:p>
        </w:tc>
        <w:tc>
          <w:tcPr>
            <w:tcW w:w="4824" w:type="dxa"/>
            <w:vAlign w:val="center"/>
          </w:tcPr>
          <w:p w14:paraId="6B0E9867" w14:textId="77777777" w:rsidR="00D70210" w:rsidRDefault="00000000">
            <w:pPr>
              <w:spacing w:after="0" w:line="240" w:lineRule="auto"/>
              <w:rPr>
                <w:sz w:val="24"/>
                <w:szCs w:val="24"/>
              </w:rPr>
            </w:pPr>
            <w:r>
              <w:rPr>
                <w:sz w:val="24"/>
                <w:szCs w:val="24"/>
              </w:rPr>
              <w:t>Role-Based Access Control</w:t>
            </w:r>
          </w:p>
        </w:tc>
      </w:tr>
      <w:tr w:rsidR="00D70210" w14:paraId="2AF6EADC" w14:textId="77777777">
        <w:trPr>
          <w:jc w:val="center"/>
        </w:trPr>
        <w:tc>
          <w:tcPr>
            <w:tcW w:w="4824" w:type="dxa"/>
            <w:vAlign w:val="center"/>
          </w:tcPr>
          <w:p w14:paraId="6841A049" w14:textId="77777777" w:rsidR="00D70210" w:rsidRDefault="00000000">
            <w:pPr>
              <w:spacing w:after="0" w:line="240" w:lineRule="auto"/>
              <w:rPr>
                <w:sz w:val="24"/>
                <w:szCs w:val="24"/>
              </w:rPr>
            </w:pPr>
            <w:r>
              <w:rPr>
                <w:sz w:val="24"/>
                <w:szCs w:val="24"/>
              </w:rPr>
              <w:t>OPD</w:t>
            </w:r>
          </w:p>
        </w:tc>
        <w:tc>
          <w:tcPr>
            <w:tcW w:w="4824" w:type="dxa"/>
            <w:vAlign w:val="center"/>
          </w:tcPr>
          <w:p w14:paraId="38AEF4ED" w14:textId="77777777" w:rsidR="00D70210" w:rsidRDefault="00000000">
            <w:pPr>
              <w:spacing w:after="0" w:line="240" w:lineRule="auto"/>
              <w:rPr>
                <w:sz w:val="24"/>
                <w:szCs w:val="24"/>
              </w:rPr>
            </w:pPr>
            <w:r>
              <w:rPr>
                <w:sz w:val="24"/>
                <w:szCs w:val="24"/>
              </w:rPr>
              <w:t>Outpatient Department</w:t>
            </w:r>
          </w:p>
        </w:tc>
      </w:tr>
      <w:tr w:rsidR="00D70210" w14:paraId="078346D7" w14:textId="77777777">
        <w:trPr>
          <w:jc w:val="center"/>
        </w:trPr>
        <w:tc>
          <w:tcPr>
            <w:tcW w:w="4824" w:type="dxa"/>
            <w:vAlign w:val="center"/>
          </w:tcPr>
          <w:p w14:paraId="5D9CCDB1" w14:textId="77777777" w:rsidR="00D70210" w:rsidRDefault="00000000">
            <w:pPr>
              <w:spacing w:after="0" w:line="240" w:lineRule="auto"/>
              <w:rPr>
                <w:sz w:val="24"/>
                <w:szCs w:val="24"/>
              </w:rPr>
            </w:pPr>
            <w:r>
              <w:rPr>
                <w:sz w:val="24"/>
                <w:szCs w:val="24"/>
              </w:rPr>
              <w:t>ICU</w:t>
            </w:r>
          </w:p>
        </w:tc>
        <w:tc>
          <w:tcPr>
            <w:tcW w:w="4824" w:type="dxa"/>
            <w:vAlign w:val="center"/>
          </w:tcPr>
          <w:p w14:paraId="638BDBFC" w14:textId="77777777" w:rsidR="00D70210" w:rsidRDefault="00000000">
            <w:pPr>
              <w:spacing w:after="0" w:line="240" w:lineRule="auto"/>
              <w:rPr>
                <w:sz w:val="24"/>
                <w:szCs w:val="24"/>
              </w:rPr>
            </w:pPr>
            <w:r>
              <w:rPr>
                <w:sz w:val="24"/>
                <w:szCs w:val="24"/>
              </w:rPr>
              <w:t>Intensive Care Unit</w:t>
            </w:r>
          </w:p>
        </w:tc>
      </w:tr>
      <w:tr w:rsidR="00D70210" w14:paraId="3C3E091C" w14:textId="77777777">
        <w:trPr>
          <w:jc w:val="center"/>
        </w:trPr>
        <w:tc>
          <w:tcPr>
            <w:tcW w:w="4824" w:type="dxa"/>
            <w:vAlign w:val="center"/>
          </w:tcPr>
          <w:p w14:paraId="524155FC" w14:textId="77777777" w:rsidR="00D70210" w:rsidRDefault="00000000">
            <w:pPr>
              <w:spacing w:after="0" w:line="240" w:lineRule="auto"/>
              <w:rPr>
                <w:sz w:val="24"/>
                <w:szCs w:val="24"/>
              </w:rPr>
            </w:pPr>
            <w:r>
              <w:rPr>
                <w:sz w:val="24"/>
                <w:szCs w:val="24"/>
              </w:rPr>
              <w:t>MFA</w:t>
            </w:r>
          </w:p>
        </w:tc>
        <w:tc>
          <w:tcPr>
            <w:tcW w:w="4824" w:type="dxa"/>
            <w:vAlign w:val="center"/>
          </w:tcPr>
          <w:p w14:paraId="2F8C8102" w14:textId="77777777" w:rsidR="00D70210" w:rsidRDefault="00000000">
            <w:pPr>
              <w:spacing w:after="0" w:line="240" w:lineRule="auto"/>
              <w:rPr>
                <w:sz w:val="24"/>
                <w:szCs w:val="24"/>
              </w:rPr>
            </w:pPr>
            <w:r>
              <w:rPr>
                <w:sz w:val="24"/>
                <w:szCs w:val="24"/>
              </w:rPr>
              <w:t>Multi-Factor Authentication</w:t>
            </w:r>
          </w:p>
        </w:tc>
      </w:tr>
    </w:tbl>
    <w:p w14:paraId="32F059C7" w14:textId="77777777" w:rsidR="00D70210" w:rsidRDefault="00D70210"/>
    <w:p w14:paraId="49B102A1" w14:textId="77777777" w:rsidR="00D70210" w:rsidRDefault="00000000">
      <w:r>
        <w:br w:type="page"/>
      </w:r>
    </w:p>
    <w:p w14:paraId="26BEC470" w14:textId="77777777" w:rsidR="00D70210" w:rsidRDefault="00000000">
      <w:pPr>
        <w:spacing w:after="120"/>
        <w:jc w:val="center"/>
      </w:pPr>
      <w:r>
        <w:rPr>
          <w:b/>
          <w:sz w:val="30"/>
        </w:rPr>
        <w:t>CHAPTER 1</w:t>
      </w:r>
    </w:p>
    <w:p w14:paraId="7F82D061" w14:textId="77777777" w:rsidR="00D70210" w:rsidRDefault="00000000">
      <w:pPr>
        <w:spacing w:after="240"/>
        <w:jc w:val="center"/>
      </w:pPr>
      <w:r>
        <w:rPr>
          <w:b/>
          <w:sz w:val="28"/>
        </w:rPr>
        <w:t>INTRODUCTION AND ENGINEERING PROBLEM</w:t>
      </w:r>
    </w:p>
    <w:p w14:paraId="58811551" w14:textId="77777777" w:rsidR="00D70210" w:rsidRDefault="00000000">
      <w:pPr>
        <w:spacing w:after="120"/>
        <w:jc w:val="both"/>
        <w:rPr>
          <w:sz w:val="24"/>
          <w:szCs w:val="24"/>
        </w:rPr>
      </w:pPr>
      <w:r>
        <w:rPr>
          <w:b/>
          <w:sz w:val="24"/>
          <w:szCs w:val="24"/>
        </w:rPr>
        <w:t>1.1 Background</w:t>
      </w:r>
    </w:p>
    <w:p w14:paraId="6B1BBCD5" w14:textId="77777777" w:rsidR="00D70210" w:rsidRDefault="00000000">
      <w:pPr>
        <w:spacing w:after="120"/>
        <w:jc w:val="both"/>
        <w:rPr>
          <w:sz w:val="24"/>
          <w:szCs w:val="24"/>
        </w:rPr>
      </w:pPr>
      <w:r>
        <w:rPr>
          <w:sz w:val="24"/>
          <w:szCs w:val="24"/>
        </w:rPr>
        <w:t>Hospitals operate with limited and highly utilized resources such as doctors, consultation rooms, beds, diagnostic facilities and appointment slots. Efficient coordination of these resources is essential for maintaining service quality and reducing patient waiting time. When scheduling is performed manually or through separate systems, appointments may overlap, resources may remain unused, and staff may spend considerable time resolving conflicts.</w:t>
      </w:r>
    </w:p>
    <w:p w14:paraId="2228339D" w14:textId="77777777" w:rsidR="00D70210" w:rsidRDefault="00000000">
      <w:pPr>
        <w:spacing w:after="120"/>
        <w:jc w:val="both"/>
        <w:rPr>
          <w:sz w:val="24"/>
          <w:szCs w:val="24"/>
        </w:rPr>
      </w:pPr>
      <w:r>
        <w:rPr>
          <w:sz w:val="24"/>
          <w:szCs w:val="24"/>
        </w:rPr>
        <w:t>This project proposes a Smart Healthcare Resource Allocation and Appointment Scheduling System. The system provides a centralized platform for managing hospital resources and scheduling appointments according to availability. It connects users, doctors, schedules and resources through a structured database and validates requests before confirming bookings.</w:t>
      </w:r>
    </w:p>
    <w:p w14:paraId="7B50C7CD" w14:textId="77777777" w:rsidR="00D70210" w:rsidRDefault="00000000">
      <w:pPr>
        <w:spacing w:after="120"/>
        <w:jc w:val="both"/>
        <w:rPr>
          <w:sz w:val="24"/>
          <w:szCs w:val="24"/>
        </w:rPr>
      </w:pPr>
      <w:r>
        <w:rPr>
          <w:b/>
          <w:sz w:val="24"/>
          <w:szCs w:val="24"/>
        </w:rPr>
        <w:t>1.2 Need for the Project</w:t>
      </w:r>
    </w:p>
    <w:p w14:paraId="650E0565" w14:textId="77777777" w:rsidR="00D70210" w:rsidRDefault="00000000">
      <w:pPr>
        <w:pStyle w:val="ListBullet"/>
        <w:spacing w:after="60" w:line="264" w:lineRule="auto"/>
        <w:jc w:val="both"/>
        <w:rPr>
          <w:sz w:val="24"/>
          <w:szCs w:val="24"/>
        </w:rPr>
      </w:pPr>
      <w:r>
        <w:rPr>
          <w:sz w:val="24"/>
          <w:szCs w:val="24"/>
        </w:rPr>
        <w:t>Manual scheduling can result in duplicate appointments and resource conflicts.</w:t>
      </w:r>
    </w:p>
    <w:p w14:paraId="65F1F2B1" w14:textId="77777777" w:rsidR="00D70210" w:rsidRDefault="00000000">
      <w:pPr>
        <w:pStyle w:val="ListBullet"/>
        <w:spacing w:after="60" w:line="264" w:lineRule="auto"/>
        <w:jc w:val="both"/>
        <w:rPr>
          <w:sz w:val="24"/>
          <w:szCs w:val="24"/>
        </w:rPr>
      </w:pPr>
      <w:r>
        <w:rPr>
          <w:sz w:val="24"/>
          <w:szCs w:val="24"/>
        </w:rPr>
        <w:t>Doctors and rooms may be underutilized when availability is not centrally tracked.</w:t>
      </w:r>
    </w:p>
    <w:p w14:paraId="0DF86BF0" w14:textId="77777777" w:rsidR="00D70210" w:rsidRDefault="00000000">
      <w:pPr>
        <w:pStyle w:val="ListBullet"/>
        <w:spacing w:after="60" w:line="264" w:lineRule="auto"/>
        <w:jc w:val="both"/>
        <w:rPr>
          <w:sz w:val="24"/>
          <w:szCs w:val="24"/>
        </w:rPr>
      </w:pPr>
      <w:r>
        <w:rPr>
          <w:sz w:val="24"/>
          <w:szCs w:val="24"/>
        </w:rPr>
        <w:t>Patients may experience longer waiting times because appointment slots are not optimally coordinated.</w:t>
      </w:r>
    </w:p>
    <w:p w14:paraId="0E517E6D" w14:textId="77777777" w:rsidR="00D70210" w:rsidRDefault="00000000">
      <w:pPr>
        <w:pStyle w:val="ListBullet"/>
        <w:spacing w:after="60" w:line="264" w:lineRule="auto"/>
        <w:jc w:val="both"/>
        <w:rPr>
          <w:sz w:val="24"/>
          <w:szCs w:val="24"/>
        </w:rPr>
      </w:pPr>
      <w:r>
        <w:rPr>
          <w:sz w:val="24"/>
          <w:szCs w:val="24"/>
        </w:rPr>
        <w:t>Hospital administrators need visibility into resource usage and pending appointments.</w:t>
      </w:r>
    </w:p>
    <w:p w14:paraId="676BE3D4" w14:textId="77777777" w:rsidR="00D70210" w:rsidRDefault="00000000">
      <w:pPr>
        <w:pStyle w:val="ListBullet"/>
        <w:spacing w:after="60" w:line="264" w:lineRule="auto"/>
        <w:jc w:val="both"/>
        <w:rPr>
          <w:sz w:val="24"/>
          <w:szCs w:val="24"/>
        </w:rPr>
      </w:pPr>
      <w:r>
        <w:rPr>
          <w:sz w:val="24"/>
          <w:szCs w:val="24"/>
        </w:rPr>
        <w:t>A centralized system can improve traceability of appointments, allocations and cancellations.</w:t>
      </w:r>
    </w:p>
    <w:p w14:paraId="311019C1" w14:textId="77777777" w:rsidR="00D70210" w:rsidRDefault="00000000">
      <w:pPr>
        <w:pStyle w:val="ListBullet"/>
        <w:spacing w:after="60" w:line="264" w:lineRule="auto"/>
        <w:jc w:val="both"/>
        <w:rPr>
          <w:sz w:val="24"/>
          <w:szCs w:val="24"/>
        </w:rPr>
      </w:pPr>
      <w:r>
        <w:rPr>
          <w:sz w:val="24"/>
          <w:szCs w:val="24"/>
        </w:rPr>
        <w:t>A practical academic implementation demonstrates how web technologies can solve a real operational problem.</w:t>
      </w:r>
    </w:p>
    <w:p w14:paraId="51B8BD81" w14:textId="77777777" w:rsidR="00D70210" w:rsidRDefault="00000000">
      <w:pPr>
        <w:spacing w:after="120"/>
        <w:jc w:val="both"/>
        <w:rPr>
          <w:sz w:val="24"/>
          <w:szCs w:val="24"/>
        </w:rPr>
      </w:pPr>
      <w:r>
        <w:rPr>
          <w:b/>
          <w:sz w:val="24"/>
          <w:szCs w:val="24"/>
        </w:rPr>
        <w:t>1.3 Problem Statement</w:t>
      </w:r>
    </w:p>
    <w:p w14:paraId="374AE723" w14:textId="77777777" w:rsidR="00D70210" w:rsidRDefault="00000000">
      <w:pPr>
        <w:spacing w:after="120"/>
        <w:jc w:val="both"/>
        <w:rPr>
          <w:sz w:val="24"/>
          <w:szCs w:val="24"/>
        </w:rPr>
      </w:pPr>
      <w:r>
        <w:rPr>
          <w:sz w:val="24"/>
          <w:szCs w:val="24"/>
        </w:rPr>
        <w:t>The engineering problem is to design and implement a web-based system that schedules healthcare appointments and allocates hospital resources while balancing availability, waiting time, usability, reliability, security and implementation cost. The system should prevent double booking, verify doctor and resource availability, support cancellations and updates, and maintain records that allow administrators to monitor utilization.</w:t>
      </w:r>
    </w:p>
    <w:p w14:paraId="4F920B6C" w14:textId="77777777" w:rsidR="00D70210" w:rsidRDefault="00000000">
      <w:pPr>
        <w:spacing w:after="120"/>
        <w:jc w:val="both"/>
        <w:rPr>
          <w:sz w:val="24"/>
          <w:szCs w:val="24"/>
        </w:rPr>
      </w:pPr>
      <w:r>
        <w:rPr>
          <w:b/>
          <w:sz w:val="24"/>
          <w:szCs w:val="24"/>
        </w:rPr>
        <w:t>1.4 Project Aim</w:t>
      </w:r>
    </w:p>
    <w:p w14:paraId="30CD02AE" w14:textId="77777777" w:rsidR="00D70210" w:rsidRDefault="00000000">
      <w:pPr>
        <w:spacing w:after="120"/>
        <w:jc w:val="both"/>
        <w:rPr>
          <w:sz w:val="24"/>
          <w:szCs w:val="24"/>
        </w:rPr>
      </w:pPr>
      <w:r>
        <w:rPr>
          <w:sz w:val="24"/>
          <w:szCs w:val="24"/>
        </w:rPr>
        <w:t>To develop a secure and user-friendly hospital resource management application that improves appointment scheduling, resource utilization and operational visibility.</w:t>
      </w:r>
    </w:p>
    <w:p w14:paraId="43EC9BE3" w14:textId="77777777" w:rsidR="00D70210" w:rsidRDefault="00000000">
      <w:pPr>
        <w:spacing w:after="120"/>
        <w:jc w:val="both"/>
        <w:rPr>
          <w:sz w:val="24"/>
          <w:szCs w:val="24"/>
        </w:rPr>
      </w:pPr>
      <w:r>
        <w:rPr>
          <w:b/>
          <w:sz w:val="24"/>
          <w:szCs w:val="24"/>
        </w:rPr>
        <w:t>1.5 Project Objectives</w:t>
      </w:r>
    </w:p>
    <w:p w14:paraId="672522A9" w14:textId="77777777" w:rsidR="00D70210" w:rsidRDefault="00000000">
      <w:pPr>
        <w:spacing w:after="120"/>
        <w:jc w:val="both"/>
        <w:rPr>
          <w:sz w:val="24"/>
          <w:szCs w:val="24"/>
        </w:rPr>
      </w:pPr>
      <w:r>
        <w:rPr>
          <w:sz w:val="24"/>
          <w:szCs w:val="24"/>
        </w:rPr>
        <w:t>Design a centralized web platform for managing doctors, hospital resources and appointments.</w:t>
      </w:r>
    </w:p>
    <w:p w14:paraId="16AFAD60" w14:textId="77777777" w:rsidR="00D70210" w:rsidRDefault="00000000">
      <w:pPr>
        <w:spacing w:after="120"/>
        <w:jc w:val="both"/>
        <w:rPr>
          <w:sz w:val="24"/>
          <w:szCs w:val="24"/>
        </w:rPr>
      </w:pPr>
      <w:r>
        <w:rPr>
          <w:sz w:val="24"/>
          <w:szCs w:val="24"/>
        </w:rPr>
        <w:t>Maintain doctor schedules and resource availability in a structured database.</w:t>
      </w:r>
    </w:p>
    <w:p w14:paraId="6C9AF8A4" w14:textId="77777777" w:rsidR="00D70210" w:rsidRDefault="00000000">
      <w:pPr>
        <w:spacing w:after="120"/>
        <w:jc w:val="both"/>
        <w:rPr>
          <w:sz w:val="24"/>
          <w:szCs w:val="24"/>
        </w:rPr>
      </w:pPr>
      <w:r>
        <w:rPr>
          <w:sz w:val="24"/>
          <w:szCs w:val="24"/>
        </w:rPr>
        <w:t>Allow authorized users to create, modify and cancel appointments.</w:t>
      </w:r>
    </w:p>
    <w:p w14:paraId="10419156" w14:textId="77777777" w:rsidR="00D70210" w:rsidRDefault="00000000">
      <w:pPr>
        <w:spacing w:after="120"/>
        <w:jc w:val="both"/>
        <w:rPr>
          <w:sz w:val="24"/>
          <w:szCs w:val="24"/>
        </w:rPr>
      </w:pPr>
      <w:r>
        <w:rPr>
          <w:sz w:val="24"/>
          <w:szCs w:val="24"/>
        </w:rPr>
        <w:t>Prevent appointment overlap and resource double booking through availability validation.</w:t>
      </w:r>
    </w:p>
    <w:p w14:paraId="3E713721" w14:textId="77777777" w:rsidR="00D70210" w:rsidRDefault="00000000">
      <w:pPr>
        <w:spacing w:after="120"/>
        <w:jc w:val="both"/>
        <w:rPr>
          <w:sz w:val="24"/>
          <w:szCs w:val="24"/>
        </w:rPr>
      </w:pPr>
      <w:r>
        <w:rPr>
          <w:sz w:val="24"/>
          <w:szCs w:val="24"/>
        </w:rPr>
        <w:t>Allocate suitable rooms, beds or other resources according to predefined rules.</w:t>
      </w:r>
    </w:p>
    <w:p w14:paraId="185CD13F" w14:textId="77777777" w:rsidR="00D70210" w:rsidRDefault="00000000">
      <w:pPr>
        <w:spacing w:after="120"/>
        <w:jc w:val="both"/>
        <w:rPr>
          <w:sz w:val="24"/>
          <w:szCs w:val="24"/>
        </w:rPr>
      </w:pPr>
      <w:r>
        <w:rPr>
          <w:sz w:val="24"/>
          <w:szCs w:val="24"/>
        </w:rPr>
        <w:t>Provide dashboards and reports for appointment status and resource utilization.</w:t>
      </w:r>
    </w:p>
    <w:p w14:paraId="3BD412B6" w14:textId="77777777" w:rsidR="00D70210" w:rsidRDefault="00000000">
      <w:pPr>
        <w:spacing w:after="120"/>
        <w:jc w:val="both"/>
        <w:rPr>
          <w:sz w:val="24"/>
          <w:szCs w:val="24"/>
        </w:rPr>
      </w:pPr>
      <w:r>
        <w:rPr>
          <w:sz w:val="24"/>
          <w:szCs w:val="24"/>
        </w:rPr>
        <w:t>Evaluate the prototype using functional and conflict-oriented test cases.</w:t>
      </w:r>
    </w:p>
    <w:p w14:paraId="51DEAC21" w14:textId="77777777" w:rsidR="00D70210" w:rsidRDefault="00D70210">
      <w:pPr>
        <w:spacing w:after="120"/>
        <w:jc w:val="both"/>
        <w:rPr>
          <w:b/>
          <w:sz w:val="24"/>
          <w:szCs w:val="24"/>
        </w:rPr>
      </w:pPr>
    </w:p>
    <w:p w14:paraId="667E49EC" w14:textId="77777777" w:rsidR="00D70210" w:rsidRDefault="00000000">
      <w:pPr>
        <w:spacing w:after="120"/>
        <w:jc w:val="both"/>
        <w:rPr>
          <w:sz w:val="24"/>
          <w:szCs w:val="24"/>
        </w:rPr>
      </w:pPr>
      <w:r>
        <w:rPr>
          <w:b/>
          <w:sz w:val="24"/>
          <w:szCs w:val="24"/>
        </w:rPr>
        <w:t>1.6 Scope</w:t>
      </w:r>
    </w:p>
    <w:p w14:paraId="15E6DE12" w14:textId="77777777" w:rsidR="00D70210" w:rsidRDefault="00000000">
      <w:pPr>
        <w:spacing w:after="120"/>
        <w:jc w:val="both"/>
        <w:rPr>
          <w:sz w:val="24"/>
          <w:szCs w:val="24"/>
        </w:rPr>
      </w:pPr>
      <w:r>
        <w:rPr>
          <w:sz w:val="24"/>
          <w:szCs w:val="24"/>
        </w:rPr>
        <w:t>The project includes user registration and login, role management, doctor availability, hospital resource records, appointment creation and cancellation, resource allocation, conflict checking, dashboard monitoring and reporting. The prototype is intended for a controlled web-server environment such as XAMPP.</w:t>
      </w:r>
    </w:p>
    <w:p w14:paraId="54E20B44" w14:textId="77777777" w:rsidR="00D70210" w:rsidRDefault="00000000">
      <w:pPr>
        <w:spacing w:after="120"/>
        <w:jc w:val="both"/>
        <w:rPr>
          <w:sz w:val="24"/>
          <w:szCs w:val="24"/>
        </w:rPr>
      </w:pPr>
      <w:r>
        <w:rPr>
          <w:sz w:val="24"/>
          <w:szCs w:val="24"/>
        </w:rPr>
        <w:t>The project does not claim to provide a complete hospital information system, clinical decision support, emergency triage, medical diagnosis, real-time medical device integration or enterprise-scale deployment. These capabilities may be considered as future extensions.</w:t>
      </w:r>
    </w:p>
    <w:p w14:paraId="7ED7086A" w14:textId="77777777" w:rsidR="00D70210" w:rsidRDefault="00000000">
      <w:pPr>
        <w:spacing w:after="120"/>
        <w:jc w:val="both"/>
        <w:rPr>
          <w:sz w:val="24"/>
          <w:szCs w:val="24"/>
        </w:rPr>
      </w:pPr>
      <w:r>
        <w:rPr>
          <w:b/>
          <w:sz w:val="24"/>
          <w:szCs w:val="24"/>
        </w:rPr>
        <w:t>1.7 Expected Engineering Outcome</w:t>
      </w:r>
    </w:p>
    <w:p w14:paraId="1A6ACD1C" w14:textId="77777777" w:rsidR="00D70210" w:rsidRDefault="00000000">
      <w:pPr>
        <w:spacing w:after="120"/>
        <w:jc w:val="both"/>
        <w:rPr>
          <w:sz w:val="24"/>
          <w:szCs w:val="24"/>
        </w:rPr>
      </w:pPr>
      <w:r>
        <w:rPr>
          <w:sz w:val="24"/>
          <w:szCs w:val="24"/>
        </w:rPr>
        <w:t>The expected outcome is a functional web prototype demonstrating the workflow: authentication → availability check → appointment request → resource allocation → confirmation → appointment completion/cancellation → resource release → reporting. The prototype should provide evidence through defined functional and scheduling tests.</w:t>
      </w:r>
    </w:p>
    <w:p w14:paraId="0E4B75BB" w14:textId="77777777" w:rsidR="00D70210" w:rsidRDefault="00000000">
      <w:r>
        <w:br w:type="page"/>
      </w:r>
    </w:p>
    <w:p w14:paraId="7FF03024" w14:textId="77777777" w:rsidR="00D70210" w:rsidRDefault="00000000">
      <w:pPr>
        <w:spacing w:after="120"/>
        <w:jc w:val="center"/>
      </w:pPr>
      <w:r>
        <w:rPr>
          <w:b/>
          <w:sz w:val="30"/>
        </w:rPr>
        <w:t>CHAPTER 2</w:t>
      </w:r>
    </w:p>
    <w:p w14:paraId="3C73D189" w14:textId="77777777" w:rsidR="00D70210" w:rsidRDefault="00000000">
      <w:pPr>
        <w:spacing w:after="240"/>
        <w:jc w:val="center"/>
      </w:pPr>
      <w:r>
        <w:rPr>
          <w:b/>
          <w:sz w:val="28"/>
        </w:rPr>
        <w:t>LITERATURE REVIEW AND EXISTING SOLUTIONS</w:t>
      </w:r>
    </w:p>
    <w:p w14:paraId="423A435F" w14:textId="77777777" w:rsidR="00D70210" w:rsidRDefault="00000000">
      <w:pPr>
        <w:spacing w:after="120"/>
        <w:jc w:val="both"/>
        <w:rPr>
          <w:sz w:val="24"/>
          <w:szCs w:val="24"/>
        </w:rPr>
      </w:pPr>
      <w:r>
        <w:rPr>
          <w:b/>
          <w:sz w:val="24"/>
          <w:szCs w:val="24"/>
        </w:rPr>
        <w:t>2.1 Review Method</w:t>
      </w:r>
    </w:p>
    <w:p w14:paraId="50375BBE" w14:textId="77777777" w:rsidR="00D70210" w:rsidRDefault="00000000">
      <w:pPr>
        <w:spacing w:after="120"/>
        <w:jc w:val="both"/>
        <w:rPr>
          <w:sz w:val="24"/>
          <w:szCs w:val="24"/>
        </w:rPr>
      </w:pPr>
      <w:r>
        <w:rPr>
          <w:sz w:val="24"/>
          <w:szCs w:val="24"/>
        </w:rPr>
        <w:t>The review is structured around four areas relevant to the proposed system: healthcare appointment scheduling, resource allocation, availability management and secure web application development. Existing hospital and appointment-management approaches are considered to identify practical requirements for the prototype.</w:t>
      </w:r>
    </w:p>
    <w:p w14:paraId="76C765C1" w14:textId="77777777" w:rsidR="00D70210" w:rsidRDefault="00000000">
      <w:pPr>
        <w:spacing w:after="120"/>
        <w:jc w:val="both"/>
        <w:rPr>
          <w:sz w:val="24"/>
          <w:szCs w:val="24"/>
        </w:rPr>
      </w:pPr>
      <w:r>
        <w:rPr>
          <w:b/>
          <w:sz w:val="24"/>
          <w:szCs w:val="24"/>
        </w:rPr>
        <w:t>2.2 Review of Existing Work</w:t>
      </w:r>
    </w:p>
    <w:p w14:paraId="5A97A63B" w14:textId="77777777" w:rsidR="00D70210" w:rsidRDefault="00000000">
      <w:pPr>
        <w:spacing w:after="120"/>
        <w:jc w:val="both"/>
        <w:rPr>
          <w:sz w:val="24"/>
          <w:szCs w:val="24"/>
        </w:rPr>
      </w:pPr>
      <w:r>
        <w:rPr>
          <w:sz w:val="24"/>
          <w:szCs w:val="24"/>
        </w:rPr>
        <w:t>Appointment systems commonly provide patient registration, provider schedules, appointment slots and reminders. Resource management systems extend this model by tracking rooms, beds, equipment and staff availability. Scheduling approaches can use rule-based allocation to ensure that a requested appointment does not conflict with an existing booking.</w:t>
      </w:r>
    </w:p>
    <w:p w14:paraId="06D10EDD" w14:textId="77777777" w:rsidR="00D70210" w:rsidRDefault="00000000">
      <w:pPr>
        <w:spacing w:after="120"/>
        <w:jc w:val="both"/>
        <w:rPr>
          <w:sz w:val="24"/>
          <w:szCs w:val="24"/>
        </w:rPr>
      </w:pPr>
      <w:r>
        <w:rPr>
          <w:b/>
          <w:sz w:val="24"/>
          <w:szCs w:val="24"/>
        </w:rPr>
        <w:t>2.3 Comparative Analysis</w:t>
      </w:r>
    </w:p>
    <w:tbl>
      <w:tblPr>
        <w:tblStyle w:val="TableGrid"/>
        <w:tblW w:w="0" w:type="auto"/>
        <w:jc w:val="center"/>
        <w:tblLook w:val="04A0" w:firstRow="1" w:lastRow="0" w:firstColumn="1" w:lastColumn="0" w:noHBand="0" w:noVBand="1"/>
      </w:tblPr>
      <w:tblGrid>
        <w:gridCol w:w="2409"/>
        <w:gridCol w:w="2410"/>
        <w:gridCol w:w="2410"/>
        <w:gridCol w:w="2409"/>
      </w:tblGrid>
      <w:tr w:rsidR="00D70210" w14:paraId="42FA0D59" w14:textId="77777777">
        <w:trPr>
          <w:jc w:val="center"/>
        </w:trPr>
        <w:tc>
          <w:tcPr>
            <w:tcW w:w="2412" w:type="dxa"/>
            <w:vAlign w:val="center"/>
          </w:tcPr>
          <w:p w14:paraId="1D33D734" w14:textId="77777777" w:rsidR="00D70210" w:rsidRDefault="00000000">
            <w:pPr>
              <w:spacing w:after="0" w:line="240" w:lineRule="auto"/>
              <w:rPr>
                <w:sz w:val="24"/>
                <w:szCs w:val="24"/>
              </w:rPr>
            </w:pPr>
            <w:r>
              <w:rPr>
                <w:b/>
                <w:sz w:val="24"/>
                <w:szCs w:val="24"/>
              </w:rPr>
              <w:t>Existing Approach</w:t>
            </w:r>
          </w:p>
        </w:tc>
        <w:tc>
          <w:tcPr>
            <w:tcW w:w="2412" w:type="dxa"/>
            <w:vAlign w:val="center"/>
          </w:tcPr>
          <w:p w14:paraId="68D3B217" w14:textId="77777777" w:rsidR="00D70210" w:rsidRDefault="00000000">
            <w:pPr>
              <w:spacing w:after="0" w:line="240" w:lineRule="auto"/>
              <w:rPr>
                <w:sz w:val="24"/>
                <w:szCs w:val="24"/>
              </w:rPr>
            </w:pPr>
            <w:r>
              <w:rPr>
                <w:b/>
                <w:sz w:val="24"/>
                <w:szCs w:val="24"/>
              </w:rPr>
              <w:t>Advantages</w:t>
            </w:r>
          </w:p>
        </w:tc>
        <w:tc>
          <w:tcPr>
            <w:tcW w:w="2412" w:type="dxa"/>
            <w:vAlign w:val="center"/>
          </w:tcPr>
          <w:p w14:paraId="1C641225" w14:textId="77777777" w:rsidR="00D70210" w:rsidRDefault="00000000">
            <w:pPr>
              <w:spacing w:after="0" w:line="240" w:lineRule="auto"/>
              <w:rPr>
                <w:sz w:val="24"/>
                <w:szCs w:val="24"/>
              </w:rPr>
            </w:pPr>
            <w:r>
              <w:rPr>
                <w:b/>
                <w:sz w:val="24"/>
                <w:szCs w:val="24"/>
              </w:rPr>
              <w:t>Limitations</w:t>
            </w:r>
          </w:p>
        </w:tc>
        <w:tc>
          <w:tcPr>
            <w:tcW w:w="2412" w:type="dxa"/>
            <w:vAlign w:val="center"/>
          </w:tcPr>
          <w:p w14:paraId="4618DD99" w14:textId="77777777" w:rsidR="00D70210" w:rsidRDefault="00000000">
            <w:pPr>
              <w:spacing w:after="0" w:line="240" w:lineRule="auto"/>
              <w:rPr>
                <w:sz w:val="24"/>
                <w:szCs w:val="24"/>
              </w:rPr>
            </w:pPr>
            <w:r>
              <w:rPr>
                <w:b/>
                <w:sz w:val="24"/>
                <w:szCs w:val="24"/>
              </w:rPr>
              <w:t>Relevance to Proposed Work</w:t>
            </w:r>
          </w:p>
        </w:tc>
      </w:tr>
      <w:tr w:rsidR="00D70210" w14:paraId="7FF3C1D2" w14:textId="77777777">
        <w:trPr>
          <w:jc w:val="center"/>
        </w:trPr>
        <w:tc>
          <w:tcPr>
            <w:tcW w:w="2412" w:type="dxa"/>
            <w:vAlign w:val="center"/>
          </w:tcPr>
          <w:p w14:paraId="0DDEF636" w14:textId="77777777" w:rsidR="00D70210" w:rsidRDefault="00000000">
            <w:pPr>
              <w:spacing w:after="0" w:line="240" w:lineRule="auto"/>
              <w:rPr>
                <w:sz w:val="24"/>
                <w:szCs w:val="24"/>
              </w:rPr>
            </w:pPr>
            <w:r>
              <w:rPr>
                <w:sz w:val="24"/>
                <w:szCs w:val="24"/>
              </w:rPr>
              <w:t>Manual appointment registers</w:t>
            </w:r>
          </w:p>
        </w:tc>
        <w:tc>
          <w:tcPr>
            <w:tcW w:w="2412" w:type="dxa"/>
            <w:vAlign w:val="center"/>
          </w:tcPr>
          <w:p w14:paraId="3D983827" w14:textId="77777777" w:rsidR="00D70210" w:rsidRDefault="00000000">
            <w:pPr>
              <w:spacing w:after="0" w:line="240" w:lineRule="auto"/>
              <w:rPr>
                <w:sz w:val="24"/>
                <w:szCs w:val="24"/>
              </w:rPr>
            </w:pPr>
            <w:r>
              <w:rPr>
                <w:sz w:val="24"/>
                <w:szCs w:val="24"/>
              </w:rPr>
              <w:t>Simple and inexpensive</w:t>
            </w:r>
          </w:p>
        </w:tc>
        <w:tc>
          <w:tcPr>
            <w:tcW w:w="2412" w:type="dxa"/>
            <w:vAlign w:val="center"/>
          </w:tcPr>
          <w:p w14:paraId="13AF1566" w14:textId="77777777" w:rsidR="00D70210" w:rsidRDefault="00000000">
            <w:pPr>
              <w:spacing w:after="0" w:line="240" w:lineRule="auto"/>
              <w:rPr>
                <w:sz w:val="24"/>
                <w:szCs w:val="24"/>
              </w:rPr>
            </w:pPr>
            <w:r>
              <w:rPr>
                <w:sz w:val="24"/>
                <w:szCs w:val="24"/>
              </w:rPr>
              <w:t>High risk of overlap and poor visibility</w:t>
            </w:r>
          </w:p>
        </w:tc>
        <w:tc>
          <w:tcPr>
            <w:tcW w:w="2412" w:type="dxa"/>
            <w:vAlign w:val="center"/>
          </w:tcPr>
          <w:p w14:paraId="3ED4ACBE" w14:textId="77777777" w:rsidR="00D70210" w:rsidRDefault="00000000">
            <w:pPr>
              <w:spacing w:after="0" w:line="240" w:lineRule="auto"/>
              <w:rPr>
                <w:sz w:val="24"/>
                <w:szCs w:val="24"/>
              </w:rPr>
            </w:pPr>
            <w:r>
              <w:rPr>
                <w:sz w:val="24"/>
                <w:szCs w:val="24"/>
              </w:rPr>
              <w:t>Motivates centralized scheduling</w:t>
            </w:r>
          </w:p>
        </w:tc>
      </w:tr>
      <w:tr w:rsidR="00D70210" w14:paraId="5FB157BE" w14:textId="77777777">
        <w:trPr>
          <w:jc w:val="center"/>
        </w:trPr>
        <w:tc>
          <w:tcPr>
            <w:tcW w:w="2412" w:type="dxa"/>
            <w:vAlign w:val="center"/>
          </w:tcPr>
          <w:p w14:paraId="455F9C76" w14:textId="77777777" w:rsidR="00D70210" w:rsidRDefault="00000000">
            <w:pPr>
              <w:spacing w:after="0" w:line="240" w:lineRule="auto"/>
              <w:rPr>
                <w:sz w:val="24"/>
                <w:szCs w:val="24"/>
              </w:rPr>
            </w:pPr>
            <w:r>
              <w:rPr>
                <w:sz w:val="24"/>
                <w:szCs w:val="24"/>
              </w:rPr>
              <w:t>Basic online appointment system</w:t>
            </w:r>
          </w:p>
        </w:tc>
        <w:tc>
          <w:tcPr>
            <w:tcW w:w="2412" w:type="dxa"/>
            <w:vAlign w:val="center"/>
          </w:tcPr>
          <w:p w14:paraId="0002286C" w14:textId="77777777" w:rsidR="00D70210" w:rsidRDefault="00000000">
            <w:pPr>
              <w:spacing w:after="0" w:line="240" w:lineRule="auto"/>
              <w:rPr>
                <w:sz w:val="24"/>
                <w:szCs w:val="24"/>
              </w:rPr>
            </w:pPr>
            <w:r>
              <w:rPr>
                <w:sz w:val="24"/>
                <w:szCs w:val="24"/>
              </w:rPr>
              <w:t>Convenient patient booking</w:t>
            </w:r>
          </w:p>
        </w:tc>
        <w:tc>
          <w:tcPr>
            <w:tcW w:w="2412" w:type="dxa"/>
            <w:vAlign w:val="center"/>
          </w:tcPr>
          <w:p w14:paraId="6DD56AA2" w14:textId="77777777" w:rsidR="00D70210" w:rsidRDefault="00000000">
            <w:pPr>
              <w:spacing w:after="0" w:line="240" w:lineRule="auto"/>
              <w:rPr>
                <w:sz w:val="24"/>
                <w:szCs w:val="24"/>
              </w:rPr>
            </w:pPr>
            <w:r>
              <w:rPr>
                <w:sz w:val="24"/>
                <w:szCs w:val="24"/>
              </w:rPr>
              <w:t>May not manage rooms/resources</w:t>
            </w:r>
          </w:p>
        </w:tc>
        <w:tc>
          <w:tcPr>
            <w:tcW w:w="2412" w:type="dxa"/>
            <w:vAlign w:val="center"/>
          </w:tcPr>
          <w:p w14:paraId="2F68B9EC" w14:textId="77777777" w:rsidR="00D70210" w:rsidRDefault="00000000">
            <w:pPr>
              <w:spacing w:after="0" w:line="240" w:lineRule="auto"/>
              <w:rPr>
                <w:sz w:val="24"/>
                <w:szCs w:val="24"/>
              </w:rPr>
            </w:pPr>
            <w:r>
              <w:rPr>
                <w:sz w:val="24"/>
                <w:szCs w:val="24"/>
              </w:rPr>
              <w:t>Provides booking reference</w:t>
            </w:r>
          </w:p>
        </w:tc>
      </w:tr>
      <w:tr w:rsidR="00D70210" w14:paraId="4036C51B" w14:textId="77777777">
        <w:trPr>
          <w:jc w:val="center"/>
        </w:trPr>
        <w:tc>
          <w:tcPr>
            <w:tcW w:w="2412" w:type="dxa"/>
            <w:vAlign w:val="center"/>
          </w:tcPr>
          <w:p w14:paraId="317FF907" w14:textId="77777777" w:rsidR="00D70210" w:rsidRDefault="00000000">
            <w:pPr>
              <w:spacing w:after="0" w:line="240" w:lineRule="auto"/>
              <w:rPr>
                <w:sz w:val="24"/>
                <w:szCs w:val="24"/>
              </w:rPr>
            </w:pPr>
            <w:r>
              <w:rPr>
                <w:sz w:val="24"/>
                <w:szCs w:val="24"/>
              </w:rPr>
              <w:t>Separate resource tracking</w:t>
            </w:r>
          </w:p>
        </w:tc>
        <w:tc>
          <w:tcPr>
            <w:tcW w:w="2412" w:type="dxa"/>
            <w:vAlign w:val="center"/>
          </w:tcPr>
          <w:p w14:paraId="158155B1" w14:textId="77777777" w:rsidR="00D70210" w:rsidRDefault="00000000">
            <w:pPr>
              <w:spacing w:after="0" w:line="240" w:lineRule="auto"/>
              <w:rPr>
                <w:sz w:val="24"/>
                <w:szCs w:val="24"/>
              </w:rPr>
            </w:pPr>
            <w:r>
              <w:rPr>
                <w:sz w:val="24"/>
                <w:szCs w:val="24"/>
              </w:rPr>
              <w:t>Tracks resource availability</w:t>
            </w:r>
          </w:p>
        </w:tc>
        <w:tc>
          <w:tcPr>
            <w:tcW w:w="2412" w:type="dxa"/>
            <w:vAlign w:val="center"/>
          </w:tcPr>
          <w:p w14:paraId="1DC11A1B" w14:textId="77777777" w:rsidR="00D70210" w:rsidRDefault="00000000">
            <w:pPr>
              <w:spacing w:after="0" w:line="240" w:lineRule="auto"/>
              <w:rPr>
                <w:sz w:val="24"/>
                <w:szCs w:val="24"/>
              </w:rPr>
            </w:pPr>
            <w:r>
              <w:rPr>
                <w:sz w:val="24"/>
                <w:szCs w:val="24"/>
              </w:rPr>
              <w:t>Scheduling may remain disconnected</w:t>
            </w:r>
          </w:p>
        </w:tc>
        <w:tc>
          <w:tcPr>
            <w:tcW w:w="2412" w:type="dxa"/>
            <w:vAlign w:val="center"/>
          </w:tcPr>
          <w:p w14:paraId="14133722" w14:textId="77777777" w:rsidR="00D70210" w:rsidRDefault="00000000">
            <w:pPr>
              <w:spacing w:after="0" w:line="240" w:lineRule="auto"/>
              <w:rPr>
                <w:sz w:val="24"/>
                <w:szCs w:val="24"/>
              </w:rPr>
            </w:pPr>
            <w:r>
              <w:rPr>
                <w:sz w:val="24"/>
                <w:szCs w:val="24"/>
              </w:rPr>
              <w:t>Motivates integrated allocation</w:t>
            </w:r>
          </w:p>
        </w:tc>
      </w:tr>
      <w:tr w:rsidR="00D70210" w14:paraId="00FDB46D" w14:textId="77777777">
        <w:trPr>
          <w:jc w:val="center"/>
        </w:trPr>
        <w:tc>
          <w:tcPr>
            <w:tcW w:w="2412" w:type="dxa"/>
            <w:vAlign w:val="center"/>
          </w:tcPr>
          <w:p w14:paraId="103467AA" w14:textId="77777777" w:rsidR="00D70210" w:rsidRDefault="00000000">
            <w:pPr>
              <w:spacing w:after="0" w:line="240" w:lineRule="auto"/>
              <w:rPr>
                <w:sz w:val="24"/>
                <w:szCs w:val="24"/>
              </w:rPr>
            </w:pPr>
            <w:r>
              <w:rPr>
                <w:sz w:val="24"/>
                <w:szCs w:val="24"/>
              </w:rPr>
              <w:t>Large hospital information systems</w:t>
            </w:r>
          </w:p>
        </w:tc>
        <w:tc>
          <w:tcPr>
            <w:tcW w:w="2412" w:type="dxa"/>
            <w:vAlign w:val="center"/>
          </w:tcPr>
          <w:p w14:paraId="4579A9D7" w14:textId="77777777" w:rsidR="00D70210" w:rsidRDefault="00000000">
            <w:pPr>
              <w:spacing w:after="0" w:line="240" w:lineRule="auto"/>
              <w:rPr>
                <w:sz w:val="24"/>
                <w:szCs w:val="24"/>
              </w:rPr>
            </w:pPr>
            <w:r>
              <w:rPr>
                <w:sz w:val="24"/>
                <w:szCs w:val="24"/>
              </w:rPr>
              <w:t>Comprehensive functionality</w:t>
            </w:r>
          </w:p>
        </w:tc>
        <w:tc>
          <w:tcPr>
            <w:tcW w:w="2412" w:type="dxa"/>
            <w:vAlign w:val="center"/>
          </w:tcPr>
          <w:p w14:paraId="67758913" w14:textId="77777777" w:rsidR="00D70210" w:rsidRDefault="00000000">
            <w:pPr>
              <w:spacing w:after="0" w:line="240" w:lineRule="auto"/>
              <w:rPr>
                <w:sz w:val="24"/>
                <w:szCs w:val="24"/>
              </w:rPr>
            </w:pPr>
            <w:r>
              <w:rPr>
                <w:sz w:val="24"/>
                <w:szCs w:val="24"/>
              </w:rPr>
              <w:t>Complex and costly for a student prototype</w:t>
            </w:r>
          </w:p>
        </w:tc>
        <w:tc>
          <w:tcPr>
            <w:tcW w:w="2412" w:type="dxa"/>
            <w:vAlign w:val="center"/>
          </w:tcPr>
          <w:p w14:paraId="2318944B" w14:textId="77777777" w:rsidR="00D70210" w:rsidRDefault="00000000">
            <w:pPr>
              <w:spacing w:after="0" w:line="240" w:lineRule="auto"/>
              <w:rPr>
                <w:sz w:val="24"/>
                <w:szCs w:val="24"/>
              </w:rPr>
            </w:pPr>
            <w:r>
              <w:rPr>
                <w:sz w:val="24"/>
                <w:szCs w:val="24"/>
              </w:rPr>
              <w:t>Provides conceptual reference</w:t>
            </w:r>
          </w:p>
        </w:tc>
      </w:tr>
      <w:tr w:rsidR="00D70210" w14:paraId="655192DD" w14:textId="77777777">
        <w:trPr>
          <w:jc w:val="center"/>
        </w:trPr>
        <w:tc>
          <w:tcPr>
            <w:tcW w:w="2412" w:type="dxa"/>
            <w:vAlign w:val="center"/>
          </w:tcPr>
          <w:p w14:paraId="1FFF6F66" w14:textId="77777777" w:rsidR="00D70210" w:rsidRDefault="00000000">
            <w:pPr>
              <w:spacing w:after="0" w:line="240" w:lineRule="auto"/>
              <w:rPr>
                <w:sz w:val="24"/>
                <w:szCs w:val="24"/>
              </w:rPr>
            </w:pPr>
            <w:r>
              <w:rPr>
                <w:sz w:val="24"/>
                <w:szCs w:val="24"/>
              </w:rPr>
              <w:t>Proposed system</w:t>
            </w:r>
          </w:p>
        </w:tc>
        <w:tc>
          <w:tcPr>
            <w:tcW w:w="2412" w:type="dxa"/>
            <w:vAlign w:val="center"/>
          </w:tcPr>
          <w:p w14:paraId="25615F91" w14:textId="77777777" w:rsidR="00D70210" w:rsidRDefault="00000000">
            <w:pPr>
              <w:spacing w:after="0" w:line="240" w:lineRule="auto"/>
              <w:rPr>
                <w:sz w:val="24"/>
                <w:szCs w:val="24"/>
              </w:rPr>
            </w:pPr>
            <w:r>
              <w:rPr>
                <w:sz w:val="24"/>
                <w:szCs w:val="24"/>
              </w:rPr>
              <w:t>Appointments and resource allocation in one workflow</w:t>
            </w:r>
          </w:p>
        </w:tc>
        <w:tc>
          <w:tcPr>
            <w:tcW w:w="2412" w:type="dxa"/>
            <w:vAlign w:val="center"/>
          </w:tcPr>
          <w:p w14:paraId="239C15E8" w14:textId="77777777" w:rsidR="00D70210" w:rsidRDefault="00000000">
            <w:pPr>
              <w:spacing w:after="0" w:line="240" w:lineRule="auto"/>
              <w:rPr>
                <w:sz w:val="24"/>
                <w:szCs w:val="24"/>
              </w:rPr>
            </w:pPr>
            <w:r>
              <w:rPr>
                <w:sz w:val="24"/>
                <w:szCs w:val="24"/>
              </w:rPr>
              <w:t>Requires careful availability rules</w:t>
            </w:r>
          </w:p>
        </w:tc>
        <w:tc>
          <w:tcPr>
            <w:tcW w:w="2412" w:type="dxa"/>
            <w:vAlign w:val="center"/>
          </w:tcPr>
          <w:p w14:paraId="36012768" w14:textId="77777777" w:rsidR="00D70210" w:rsidRDefault="00000000">
            <w:pPr>
              <w:spacing w:after="0" w:line="240" w:lineRule="auto"/>
              <w:rPr>
                <w:sz w:val="24"/>
                <w:szCs w:val="24"/>
              </w:rPr>
            </w:pPr>
            <w:r>
              <w:rPr>
                <w:sz w:val="24"/>
                <w:szCs w:val="24"/>
              </w:rPr>
              <w:t>Direct project solution</w:t>
            </w:r>
          </w:p>
        </w:tc>
      </w:tr>
    </w:tbl>
    <w:p w14:paraId="057C14C9" w14:textId="77777777" w:rsidR="00D70210" w:rsidRDefault="00D70210">
      <w:pPr>
        <w:jc w:val="both"/>
        <w:rPr>
          <w:sz w:val="24"/>
          <w:szCs w:val="24"/>
        </w:rPr>
      </w:pPr>
    </w:p>
    <w:p w14:paraId="04361719" w14:textId="77777777" w:rsidR="00D70210" w:rsidRDefault="00000000">
      <w:pPr>
        <w:spacing w:after="120"/>
        <w:jc w:val="both"/>
        <w:rPr>
          <w:sz w:val="24"/>
          <w:szCs w:val="24"/>
        </w:rPr>
      </w:pPr>
      <w:r>
        <w:rPr>
          <w:b/>
          <w:sz w:val="24"/>
          <w:szCs w:val="24"/>
        </w:rPr>
        <w:t>2.4 Research / Engineering Gap</w:t>
      </w:r>
    </w:p>
    <w:p w14:paraId="2A20D6C7" w14:textId="77777777" w:rsidR="00D70210" w:rsidRDefault="00000000">
      <w:pPr>
        <w:spacing w:after="120"/>
        <w:jc w:val="both"/>
        <w:rPr>
          <w:sz w:val="24"/>
          <w:szCs w:val="24"/>
        </w:rPr>
      </w:pPr>
      <w:r>
        <w:rPr>
          <w:sz w:val="24"/>
          <w:szCs w:val="24"/>
        </w:rPr>
        <w:t>A simple appointment booking interface does not fully address the operational problem when hospital resources are limited. A booking may be possible in time but impossible because a required doctor or room is unavailable. The proposed work integrates appointment scheduling with resource availability and conflict prevention in a modular web application.</w:t>
      </w:r>
    </w:p>
    <w:p w14:paraId="48DC48B7" w14:textId="77777777" w:rsidR="00D70210" w:rsidRDefault="00000000">
      <w:pPr>
        <w:spacing w:after="120"/>
        <w:jc w:val="both"/>
        <w:rPr>
          <w:sz w:val="24"/>
          <w:szCs w:val="24"/>
        </w:rPr>
      </w:pPr>
      <w:r>
        <w:rPr>
          <w:b/>
          <w:sz w:val="24"/>
          <w:szCs w:val="24"/>
        </w:rPr>
        <w:t>2.5 Proposed Contribution</w:t>
      </w:r>
    </w:p>
    <w:p w14:paraId="45DE65B4" w14:textId="77777777" w:rsidR="00D70210" w:rsidRDefault="00000000">
      <w:pPr>
        <w:spacing w:after="120"/>
        <w:jc w:val="both"/>
        <w:rPr>
          <w:sz w:val="24"/>
          <w:szCs w:val="24"/>
        </w:rPr>
      </w:pPr>
      <w:r>
        <w:rPr>
          <w:sz w:val="24"/>
          <w:szCs w:val="24"/>
        </w:rPr>
        <w:t>The project contributes a modular prototype that connects user management, doctor schedules, resource records, appointment booking, allocation validation and monitoring. The design focuses on reducing avoidable scheduling conflicts and improving visibility of resource utilization.</w:t>
      </w:r>
    </w:p>
    <w:p w14:paraId="7FF08054" w14:textId="77777777" w:rsidR="00D70210" w:rsidRDefault="00000000">
      <w:pPr>
        <w:rPr>
          <w:sz w:val="24"/>
          <w:szCs w:val="24"/>
        </w:rPr>
      </w:pPr>
      <w:r>
        <w:rPr>
          <w:sz w:val="24"/>
          <w:szCs w:val="24"/>
        </w:rPr>
        <w:br w:type="page"/>
      </w:r>
    </w:p>
    <w:p w14:paraId="487823D5" w14:textId="77777777" w:rsidR="00D70210" w:rsidRDefault="00000000">
      <w:pPr>
        <w:spacing w:after="120"/>
        <w:jc w:val="center"/>
      </w:pPr>
      <w:r>
        <w:rPr>
          <w:b/>
          <w:sz w:val="30"/>
        </w:rPr>
        <w:t>CHAPTER 3</w:t>
      </w:r>
    </w:p>
    <w:p w14:paraId="44036C09" w14:textId="77777777" w:rsidR="00D70210" w:rsidRDefault="00000000">
      <w:pPr>
        <w:spacing w:after="240"/>
        <w:jc w:val="center"/>
      </w:pPr>
      <w:r>
        <w:rPr>
          <w:b/>
          <w:sz w:val="26"/>
        </w:rPr>
        <w:t>ENGINEERING DESIGN &amp; TRADE-OFFS, SUSTAINABILITY, ETHICS, SAFETY, RISK &amp; SECURITY</w:t>
      </w:r>
    </w:p>
    <w:p w14:paraId="52545DF3" w14:textId="77777777" w:rsidR="00D70210" w:rsidRDefault="00000000">
      <w:pPr>
        <w:spacing w:after="120"/>
        <w:rPr>
          <w:rFonts w:cs="Times New Roman"/>
          <w:sz w:val="24"/>
          <w:szCs w:val="24"/>
        </w:rPr>
      </w:pPr>
      <w:r>
        <w:rPr>
          <w:rFonts w:cs="Times New Roman"/>
          <w:b/>
          <w:sz w:val="24"/>
          <w:szCs w:val="24"/>
        </w:rPr>
        <w:t>3.1 Requirements</w:t>
      </w:r>
    </w:p>
    <w:tbl>
      <w:tblPr>
        <w:tblStyle w:val="TableGrid"/>
        <w:tblW w:w="0" w:type="auto"/>
        <w:jc w:val="center"/>
        <w:tblLook w:val="04A0" w:firstRow="1" w:lastRow="0" w:firstColumn="1" w:lastColumn="0" w:noHBand="0" w:noVBand="1"/>
      </w:tblPr>
      <w:tblGrid>
        <w:gridCol w:w="4819"/>
        <w:gridCol w:w="4819"/>
      </w:tblGrid>
      <w:tr w:rsidR="00D70210" w14:paraId="597188B6" w14:textId="77777777">
        <w:trPr>
          <w:jc w:val="center"/>
        </w:trPr>
        <w:tc>
          <w:tcPr>
            <w:tcW w:w="4824" w:type="dxa"/>
            <w:vAlign w:val="center"/>
          </w:tcPr>
          <w:p w14:paraId="09A51477" w14:textId="77777777" w:rsidR="00D70210" w:rsidRDefault="00000000">
            <w:pPr>
              <w:spacing w:after="0" w:line="240" w:lineRule="auto"/>
              <w:rPr>
                <w:rFonts w:cs="Times New Roman"/>
                <w:sz w:val="24"/>
                <w:szCs w:val="24"/>
              </w:rPr>
            </w:pPr>
            <w:r>
              <w:rPr>
                <w:rFonts w:cs="Times New Roman"/>
                <w:b/>
                <w:sz w:val="24"/>
                <w:szCs w:val="24"/>
              </w:rPr>
              <w:t>Stakeholder</w:t>
            </w:r>
          </w:p>
        </w:tc>
        <w:tc>
          <w:tcPr>
            <w:tcW w:w="4824" w:type="dxa"/>
            <w:vAlign w:val="center"/>
          </w:tcPr>
          <w:p w14:paraId="1D0EBCE6" w14:textId="77777777" w:rsidR="00D70210" w:rsidRDefault="00000000">
            <w:pPr>
              <w:spacing w:after="0" w:line="240" w:lineRule="auto"/>
              <w:rPr>
                <w:rFonts w:cs="Times New Roman"/>
                <w:sz w:val="24"/>
                <w:szCs w:val="24"/>
              </w:rPr>
            </w:pPr>
            <w:r>
              <w:rPr>
                <w:rFonts w:cs="Times New Roman"/>
                <w:b/>
                <w:sz w:val="24"/>
                <w:szCs w:val="24"/>
              </w:rPr>
              <w:t>Requirement</w:t>
            </w:r>
          </w:p>
        </w:tc>
      </w:tr>
      <w:tr w:rsidR="00D70210" w14:paraId="4054BEAF" w14:textId="77777777">
        <w:trPr>
          <w:jc w:val="center"/>
        </w:trPr>
        <w:tc>
          <w:tcPr>
            <w:tcW w:w="4824" w:type="dxa"/>
            <w:vAlign w:val="center"/>
          </w:tcPr>
          <w:p w14:paraId="7396A10E" w14:textId="77777777" w:rsidR="00D70210" w:rsidRDefault="00000000">
            <w:pPr>
              <w:spacing w:after="0" w:line="240" w:lineRule="auto"/>
              <w:rPr>
                <w:rFonts w:cs="Times New Roman"/>
                <w:sz w:val="24"/>
                <w:szCs w:val="24"/>
              </w:rPr>
            </w:pPr>
            <w:r>
              <w:rPr>
                <w:rFonts w:cs="Times New Roman"/>
                <w:sz w:val="24"/>
                <w:szCs w:val="24"/>
              </w:rPr>
              <w:t>Patient / User</w:t>
            </w:r>
          </w:p>
        </w:tc>
        <w:tc>
          <w:tcPr>
            <w:tcW w:w="4824" w:type="dxa"/>
            <w:vAlign w:val="center"/>
          </w:tcPr>
          <w:p w14:paraId="74AD8859" w14:textId="77777777" w:rsidR="00D70210" w:rsidRDefault="00000000">
            <w:pPr>
              <w:spacing w:after="0" w:line="240" w:lineRule="auto"/>
              <w:rPr>
                <w:rFonts w:cs="Times New Roman"/>
                <w:sz w:val="24"/>
                <w:szCs w:val="24"/>
              </w:rPr>
            </w:pPr>
            <w:r>
              <w:rPr>
                <w:rFonts w:cs="Times New Roman"/>
                <w:sz w:val="24"/>
                <w:szCs w:val="24"/>
              </w:rPr>
              <w:t>View available appointment slots and request, modify or cancel appointments according to permissions.</w:t>
            </w:r>
          </w:p>
        </w:tc>
      </w:tr>
      <w:tr w:rsidR="00D70210" w14:paraId="387A0693" w14:textId="77777777">
        <w:trPr>
          <w:jc w:val="center"/>
        </w:trPr>
        <w:tc>
          <w:tcPr>
            <w:tcW w:w="4824" w:type="dxa"/>
            <w:vAlign w:val="center"/>
          </w:tcPr>
          <w:p w14:paraId="0E241F43" w14:textId="77777777" w:rsidR="00D70210" w:rsidRDefault="00000000">
            <w:pPr>
              <w:spacing w:after="0" w:line="240" w:lineRule="auto"/>
              <w:rPr>
                <w:rFonts w:cs="Times New Roman"/>
                <w:sz w:val="24"/>
                <w:szCs w:val="24"/>
              </w:rPr>
            </w:pPr>
            <w:r>
              <w:rPr>
                <w:rFonts w:cs="Times New Roman"/>
                <w:sz w:val="24"/>
                <w:szCs w:val="24"/>
              </w:rPr>
              <w:t>Doctor</w:t>
            </w:r>
          </w:p>
        </w:tc>
        <w:tc>
          <w:tcPr>
            <w:tcW w:w="4824" w:type="dxa"/>
            <w:vAlign w:val="center"/>
          </w:tcPr>
          <w:p w14:paraId="1ACFFF18" w14:textId="77777777" w:rsidR="00D70210" w:rsidRDefault="00000000">
            <w:pPr>
              <w:spacing w:after="0" w:line="240" w:lineRule="auto"/>
              <w:rPr>
                <w:rFonts w:cs="Times New Roman"/>
                <w:sz w:val="24"/>
                <w:szCs w:val="24"/>
              </w:rPr>
            </w:pPr>
            <w:r>
              <w:rPr>
                <w:rFonts w:cs="Times New Roman"/>
                <w:sz w:val="24"/>
                <w:szCs w:val="24"/>
              </w:rPr>
              <w:t>View assigned appointments and availability schedule.</w:t>
            </w:r>
          </w:p>
        </w:tc>
      </w:tr>
      <w:tr w:rsidR="00D70210" w14:paraId="36A5B6D7" w14:textId="77777777">
        <w:trPr>
          <w:jc w:val="center"/>
        </w:trPr>
        <w:tc>
          <w:tcPr>
            <w:tcW w:w="4824" w:type="dxa"/>
            <w:vAlign w:val="center"/>
          </w:tcPr>
          <w:p w14:paraId="3C5AFA7D" w14:textId="77777777" w:rsidR="00D70210" w:rsidRDefault="00000000">
            <w:pPr>
              <w:spacing w:after="0" w:line="240" w:lineRule="auto"/>
              <w:rPr>
                <w:rFonts w:cs="Times New Roman"/>
                <w:sz w:val="24"/>
                <w:szCs w:val="24"/>
              </w:rPr>
            </w:pPr>
            <w:r>
              <w:rPr>
                <w:rFonts w:cs="Times New Roman"/>
                <w:sz w:val="24"/>
                <w:szCs w:val="24"/>
              </w:rPr>
              <w:t>Administrator</w:t>
            </w:r>
          </w:p>
        </w:tc>
        <w:tc>
          <w:tcPr>
            <w:tcW w:w="4824" w:type="dxa"/>
            <w:vAlign w:val="center"/>
          </w:tcPr>
          <w:p w14:paraId="09485306" w14:textId="77777777" w:rsidR="00D70210" w:rsidRDefault="00000000">
            <w:pPr>
              <w:spacing w:after="0" w:line="240" w:lineRule="auto"/>
              <w:rPr>
                <w:rFonts w:cs="Times New Roman"/>
                <w:sz w:val="24"/>
                <w:szCs w:val="24"/>
              </w:rPr>
            </w:pPr>
            <w:r>
              <w:rPr>
                <w:rFonts w:cs="Times New Roman"/>
                <w:sz w:val="24"/>
                <w:szCs w:val="24"/>
              </w:rPr>
              <w:t>Manage doctors, rooms/resources, schedules, appointments and utilization records.</w:t>
            </w:r>
          </w:p>
        </w:tc>
      </w:tr>
      <w:tr w:rsidR="00D70210" w14:paraId="60583451" w14:textId="77777777">
        <w:trPr>
          <w:jc w:val="center"/>
        </w:trPr>
        <w:tc>
          <w:tcPr>
            <w:tcW w:w="4824" w:type="dxa"/>
            <w:vAlign w:val="center"/>
          </w:tcPr>
          <w:p w14:paraId="0E642FA6" w14:textId="77777777" w:rsidR="00D70210" w:rsidRDefault="00000000">
            <w:pPr>
              <w:spacing w:after="0" w:line="240" w:lineRule="auto"/>
              <w:rPr>
                <w:rFonts w:cs="Times New Roman"/>
                <w:sz w:val="24"/>
                <w:szCs w:val="24"/>
              </w:rPr>
            </w:pPr>
            <w:r>
              <w:rPr>
                <w:rFonts w:cs="Times New Roman"/>
                <w:sz w:val="24"/>
                <w:szCs w:val="24"/>
              </w:rPr>
              <w:t>Hospital Staff</w:t>
            </w:r>
          </w:p>
        </w:tc>
        <w:tc>
          <w:tcPr>
            <w:tcW w:w="4824" w:type="dxa"/>
            <w:vAlign w:val="center"/>
          </w:tcPr>
          <w:p w14:paraId="3484A91B" w14:textId="77777777" w:rsidR="00D70210" w:rsidRDefault="00000000">
            <w:pPr>
              <w:spacing w:after="0" w:line="240" w:lineRule="auto"/>
              <w:rPr>
                <w:rFonts w:cs="Times New Roman"/>
                <w:sz w:val="24"/>
                <w:szCs w:val="24"/>
              </w:rPr>
            </w:pPr>
            <w:r>
              <w:rPr>
                <w:rFonts w:cs="Times New Roman"/>
                <w:sz w:val="24"/>
                <w:szCs w:val="24"/>
              </w:rPr>
              <w:t>Allocate and release resources and monitor daily scheduling status.</w:t>
            </w:r>
          </w:p>
        </w:tc>
      </w:tr>
      <w:tr w:rsidR="00D70210" w14:paraId="2A35046B" w14:textId="77777777">
        <w:trPr>
          <w:jc w:val="center"/>
        </w:trPr>
        <w:tc>
          <w:tcPr>
            <w:tcW w:w="4824" w:type="dxa"/>
            <w:vAlign w:val="center"/>
          </w:tcPr>
          <w:p w14:paraId="32DBFA84" w14:textId="77777777" w:rsidR="00D70210" w:rsidRDefault="00000000">
            <w:pPr>
              <w:spacing w:after="0" w:line="240" w:lineRule="auto"/>
              <w:rPr>
                <w:rFonts w:cs="Times New Roman"/>
                <w:sz w:val="24"/>
                <w:szCs w:val="24"/>
              </w:rPr>
            </w:pPr>
            <w:r>
              <w:rPr>
                <w:rFonts w:cs="Times New Roman"/>
                <w:sz w:val="24"/>
                <w:szCs w:val="24"/>
              </w:rPr>
              <w:t>System Operator</w:t>
            </w:r>
          </w:p>
        </w:tc>
        <w:tc>
          <w:tcPr>
            <w:tcW w:w="4824" w:type="dxa"/>
            <w:vAlign w:val="center"/>
          </w:tcPr>
          <w:p w14:paraId="3C2673CB" w14:textId="77777777" w:rsidR="00D70210" w:rsidRDefault="00000000">
            <w:pPr>
              <w:spacing w:after="0" w:line="240" w:lineRule="auto"/>
              <w:rPr>
                <w:rFonts w:cs="Times New Roman"/>
                <w:sz w:val="24"/>
                <w:szCs w:val="24"/>
              </w:rPr>
            </w:pPr>
            <w:r>
              <w:rPr>
                <w:rFonts w:cs="Times New Roman"/>
                <w:sz w:val="24"/>
                <w:szCs w:val="24"/>
              </w:rPr>
              <w:t>Maintain database, application configuration and secure access.</w:t>
            </w:r>
          </w:p>
        </w:tc>
      </w:tr>
    </w:tbl>
    <w:p w14:paraId="4EF75643" w14:textId="77777777" w:rsidR="00D70210" w:rsidRDefault="00D70210">
      <w:pPr>
        <w:rPr>
          <w:rFonts w:cs="Times New Roman"/>
          <w:sz w:val="24"/>
          <w:szCs w:val="24"/>
        </w:rPr>
      </w:pPr>
    </w:p>
    <w:p w14:paraId="01B51692" w14:textId="77777777" w:rsidR="00D70210" w:rsidRDefault="00000000">
      <w:pPr>
        <w:spacing w:after="120"/>
        <w:rPr>
          <w:rFonts w:cs="Times New Roman"/>
          <w:sz w:val="24"/>
          <w:szCs w:val="24"/>
        </w:rPr>
      </w:pPr>
      <w:r>
        <w:rPr>
          <w:rFonts w:cs="Times New Roman"/>
          <w:b/>
          <w:sz w:val="24"/>
          <w:szCs w:val="24"/>
        </w:rPr>
        <w:t>Functional &amp; Non-Functional Requirements</w:t>
      </w:r>
    </w:p>
    <w:tbl>
      <w:tblPr>
        <w:tblStyle w:val="TableGrid"/>
        <w:tblW w:w="0" w:type="auto"/>
        <w:jc w:val="center"/>
        <w:tblLook w:val="04A0" w:firstRow="1" w:lastRow="0" w:firstColumn="1" w:lastColumn="0" w:noHBand="0" w:noVBand="1"/>
      </w:tblPr>
      <w:tblGrid>
        <w:gridCol w:w="3213"/>
        <w:gridCol w:w="3212"/>
        <w:gridCol w:w="3213"/>
      </w:tblGrid>
      <w:tr w:rsidR="00D70210" w14:paraId="12C5CA5C" w14:textId="77777777">
        <w:trPr>
          <w:jc w:val="center"/>
        </w:trPr>
        <w:tc>
          <w:tcPr>
            <w:tcW w:w="3216" w:type="dxa"/>
            <w:vAlign w:val="center"/>
          </w:tcPr>
          <w:p w14:paraId="1B2F846E" w14:textId="77777777" w:rsidR="00D70210" w:rsidRDefault="00000000">
            <w:pPr>
              <w:spacing w:after="0" w:line="240" w:lineRule="auto"/>
              <w:rPr>
                <w:rFonts w:cs="Times New Roman"/>
                <w:sz w:val="24"/>
                <w:szCs w:val="24"/>
              </w:rPr>
            </w:pPr>
            <w:r>
              <w:rPr>
                <w:rFonts w:cs="Times New Roman"/>
                <w:b/>
                <w:sz w:val="24"/>
                <w:szCs w:val="24"/>
              </w:rPr>
              <w:t>Requirement</w:t>
            </w:r>
          </w:p>
        </w:tc>
        <w:tc>
          <w:tcPr>
            <w:tcW w:w="3216" w:type="dxa"/>
            <w:vAlign w:val="center"/>
          </w:tcPr>
          <w:p w14:paraId="08F83BF2" w14:textId="77777777" w:rsidR="00D70210" w:rsidRDefault="00000000">
            <w:pPr>
              <w:spacing w:after="0" w:line="240" w:lineRule="auto"/>
              <w:rPr>
                <w:rFonts w:cs="Times New Roman"/>
                <w:sz w:val="24"/>
                <w:szCs w:val="24"/>
              </w:rPr>
            </w:pPr>
            <w:r>
              <w:rPr>
                <w:rFonts w:cs="Times New Roman"/>
                <w:b/>
                <w:sz w:val="24"/>
                <w:szCs w:val="24"/>
              </w:rPr>
              <w:t>Type</w:t>
            </w:r>
          </w:p>
        </w:tc>
        <w:tc>
          <w:tcPr>
            <w:tcW w:w="3216" w:type="dxa"/>
            <w:vAlign w:val="center"/>
          </w:tcPr>
          <w:p w14:paraId="36205E13" w14:textId="77777777" w:rsidR="00D70210" w:rsidRDefault="00000000">
            <w:pPr>
              <w:spacing w:after="0" w:line="240" w:lineRule="auto"/>
              <w:rPr>
                <w:rFonts w:cs="Times New Roman"/>
                <w:sz w:val="24"/>
                <w:szCs w:val="24"/>
              </w:rPr>
            </w:pPr>
            <w:r>
              <w:rPr>
                <w:rFonts w:cs="Times New Roman"/>
                <w:b/>
                <w:sz w:val="24"/>
                <w:szCs w:val="24"/>
              </w:rPr>
              <w:t>Measurable Target</w:t>
            </w:r>
          </w:p>
        </w:tc>
      </w:tr>
      <w:tr w:rsidR="00D70210" w14:paraId="5C2D2CF7" w14:textId="77777777">
        <w:trPr>
          <w:jc w:val="center"/>
        </w:trPr>
        <w:tc>
          <w:tcPr>
            <w:tcW w:w="3216" w:type="dxa"/>
            <w:vAlign w:val="center"/>
          </w:tcPr>
          <w:p w14:paraId="48F0DB87" w14:textId="77777777" w:rsidR="00D70210" w:rsidRDefault="00000000">
            <w:pPr>
              <w:spacing w:after="0" w:line="240" w:lineRule="auto"/>
              <w:rPr>
                <w:rFonts w:cs="Times New Roman"/>
                <w:sz w:val="24"/>
                <w:szCs w:val="24"/>
              </w:rPr>
            </w:pPr>
            <w:r>
              <w:rPr>
                <w:rFonts w:cs="Times New Roman"/>
                <w:sz w:val="24"/>
                <w:szCs w:val="24"/>
              </w:rPr>
              <w:t>User registration and login</w:t>
            </w:r>
          </w:p>
        </w:tc>
        <w:tc>
          <w:tcPr>
            <w:tcW w:w="3216" w:type="dxa"/>
            <w:vAlign w:val="center"/>
          </w:tcPr>
          <w:p w14:paraId="5B22950B" w14:textId="77777777" w:rsidR="00D70210" w:rsidRDefault="00000000">
            <w:pPr>
              <w:spacing w:after="0" w:line="240" w:lineRule="auto"/>
              <w:rPr>
                <w:rFonts w:cs="Times New Roman"/>
                <w:sz w:val="24"/>
                <w:szCs w:val="24"/>
              </w:rPr>
            </w:pPr>
            <w:r>
              <w:rPr>
                <w:rFonts w:cs="Times New Roman"/>
                <w:sz w:val="24"/>
                <w:szCs w:val="24"/>
              </w:rPr>
              <w:t>Functional</w:t>
            </w:r>
          </w:p>
        </w:tc>
        <w:tc>
          <w:tcPr>
            <w:tcW w:w="3216" w:type="dxa"/>
            <w:vAlign w:val="center"/>
          </w:tcPr>
          <w:p w14:paraId="58BCC061" w14:textId="77777777" w:rsidR="00D70210" w:rsidRDefault="00000000">
            <w:pPr>
              <w:spacing w:after="0" w:line="240" w:lineRule="auto"/>
              <w:rPr>
                <w:rFonts w:cs="Times New Roman"/>
                <w:sz w:val="24"/>
                <w:szCs w:val="24"/>
              </w:rPr>
            </w:pPr>
            <w:r>
              <w:rPr>
                <w:rFonts w:cs="Times New Roman"/>
                <w:sz w:val="24"/>
                <w:szCs w:val="24"/>
              </w:rPr>
              <w:t>Valid users can authenticate successfully.</w:t>
            </w:r>
          </w:p>
        </w:tc>
      </w:tr>
      <w:tr w:rsidR="00D70210" w14:paraId="41BA0ABC" w14:textId="77777777">
        <w:trPr>
          <w:jc w:val="center"/>
        </w:trPr>
        <w:tc>
          <w:tcPr>
            <w:tcW w:w="3216" w:type="dxa"/>
            <w:vAlign w:val="center"/>
          </w:tcPr>
          <w:p w14:paraId="4C22F6DE" w14:textId="77777777" w:rsidR="00D70210" w:rsidRDefault="00000000">
            <w:pPr>
              <w:spacing w:after="0" w:line="240" w:lineRule="auto"/>
              <w:rPr>
                <w:rFonts w:cs="Times New Roman"/>
                <w:sz w:val="24"/>
                <w:szCs w:val="24"/>
              </w:rPr>
            </w:pPr>
            <w:r>
              <w:rPr>
                <w:rFonts w:cs="Times New Roman"/>
                <w:sz w:val="24"/>
                <w:szCs w:val="24"/>
              </w:rPr>
              <w:t>Doctor availability</w:t>
            </w:r>
          </w:p>
        </w:tc>
        <w:tc>
          <w:tcPr>
            <w:tcW w:w="3216" w:type="dxa"/>
            <w:vAlign w:val="center"/>
          </w:tcPr>
          <w:p w14:paraId="74657524" w14:textId="77777777" w:rsidR="00D70210" w:rsidRDefault="00000000">
            <w:pPr>
              <w:spacing w:after="0" w:line="240" w:lineRule="auto"/>
              <w:rPr>
                <w:rFonts w:cs="Times New Roman"/>
                <w:sz w:val="24"/>
                <w:szCs w:val="24"/>
              </w:rPr>
            </w:pPr>
            <w:r>
              <w:rPr>
                <w:rFonts w:cs="Times New Roman"/>
                <w:sz w:val="24"/>
                <w:szCs w:val="24"/>
              </w:rPr>
              <w:t>Functional</w:t>
            </w:r>
          </w:p>
        </w:tc>
        <w:tc>
          <w:tcPr>
            <w:tcW w:w="3216" w:type="dxa"/>
            <w:vAlign w:val="center"/>
          </w:tcPr>
          <w:p w14:paraId="734BE5C1" w14:textId="77777777" w:rsidR="00D70210" w:rsidRDefault="00000000">
            <w:pPr>
              <w:spacing w:after="0" w:line="240" w:lineRule="auto"/>
              <w:rPr>
                <w:rFonts w:cs="Times New Roman"/>
                <w:sz w:val="24"/>
                <w:szCs w:val="24"/>
              </w:rPr>
            </w:pPr>
            <w:r>
              <w:rPr>
                <w:rFonts w:cs="Times New Roman"/>
                <w:sz w:val="24"/>
                <w:szCs w:val="24"/>
              </w:rPr>
              <w:t>Available time slots are displayed correctly.</w:t>
            </w:r>
          </w:p>
        </w:tc>
      </w:tr>
      <w:tr w:rsidR="00D70210" w14:paraId="2D2D8198" w14:textId="77777777">
        <w:trPr>
          <w:jc w:val="center"/>
        </w:trPr>
        <w:tc>
          <w:tcPr>
            <w:tcW w:w="3216" w:type="dxa"/>
            <w:vAlign w:val="center"/>
          </w:tcPr>
          <w:p w14:paraId="193A9E40" w14:textId="77777777" w:rsidR="00D70210" w:rsidRDefault="00000000">
            <w:pPr>
              <w:spacing w:after="0" w:line="240" w:lineRule="auto"/>
              <w:rPr>
                <w:rFonts w:cs="Times New Roman"/>
                <w:sz w:val="24"/>
                <w:szCs w:val="24"/>
              </w:rPr>
            </w:pPr>
            <w:r>
              <w:rPr>
                <w:rFonts w:cs="Times New Roman"/>
                <w:sz w:val="24"/>
                <w:szCs w:val="24"/>
              </w:rPr>
              <w:t>Appointment booking</w:t>
            </w:r>
          </w:p>
        </w:tc>
        <w:tc>
          <w:tcPr>
            <w:tcW w:w="3216" w:type="dxa"/>
            <w:vAlign w:val="center"/>
          </w:tcPr>
          <w:p w14:paraId="78D5A974" w14:textId="77777777" w:rsidR="00D70210" w:rsidRDefault="00000000">
            <w:pPr>
              <w:spacing w:after="0" w:line="240" w:lineRule="auto"/>
              <w:rPr>
                <w:rFonts w:cs="Times New Roman"/>
                <w:sz w:val="24"/>
                <w:szCs w:val="24"/>
              </w:rPr>
            </w:pPr>
            <w:r>
              <w:rPr>
                <w:rFonts w:cs="Times New Roman"/>
                <w:sz w:val="24"/>
                <w:szCs w:val="24"/>
              </w:rPr>
              <w:t>Functional</w:t>
            </w:r>
          </w:p>
        </w:tc>
        <w:tc>
          <w:tcPr>
            <w:tcW w:w="3216" w:type="dxa"/>
            <w:vAlign w:val="center"/>
          </w:tcPr>
          <w:p w14:paraId="37D2CDCA" w14:textId="77777777" w:rsidR="00D70210" w:rsidRDefault="00000000">
            <w:pPr>
              <w:spacing w:after="0" w:line="240" w:lineRule="auto"/>
              <w:rPr>
                <w:rFonts w:cs="Times New Roman"/>
                <w:sz w:val="24"/>
                <w:szCs w:val="24"/>
              </w:rPr>
            </w:pPr>
            <w:r>
              <w:rPr>
                <w:rFonts w:cs="Times New Roman"/>
                <w:sz w:val="24"/>
                <w:szCs w:val="24"/>
              </w:rPr>
              <w:t>Valid appointment requests can be confirmed.</w:t>
            </w:r>
          </w:p>
        </w:tc>
      </w:tr>
      <w:tr w:rsidR="00D70210" w14:paraId="04AE72CD" w14:textId="77777777">
        <w:trPr>
          <w:jc w:val="center"/>
        </w:trPr>
        <w:tc>
          <w:tcPr>
            <w:tcW w:w="3216" w:type="dxa"/>
            <w:vAlign w:val="center"/>
          </w:tcPr>
          <w:p w14:paraId="45D17B6F" w14:textId="77777777" w:rsidR="00D70210" w:rsidRDefault="00000000">
            <w:pPr>
              <w:spacing w:after="0" w:line="240" w:lineRule="auto"/>
              <w:rPr>
                <w:rFonts w:cs="Times New Roman"/>
                <w:sz w:val="24"/>
                <w:szCs w:val="24"/>
              </w:rPr>
            </w:pPr>
            <w:r>
              <w:rPr>
                <w:rFonts w:cs="Times New Roman"/>
                <w:sz w:val="24"/>
                <w:szCs w:val="24"/>
              </w:rPr>
              <w:t>Conflict prevention</w:t>
            </w:r>
          </w:p>
        </w:tc>
        <w:tc>
          <w:tcPr>
            <w:tcW w:w="3216" w:type="dxa"/>
            <w:vAlign w:val="center"/>
          </w:tcPr>
          <w:p w14:paraId="10793BA7" w14:textId="77777777" w:rsidR="00D70210" w:rsidRDefault="00000000">
            <w:pPr>
              <w:spacing w:after="0" w:line="240" w:lineRule="auto"/>
              <w:rPr>
                <w:rFonts w:cs="Times New Roman"/>
                <w:sz w:val="24"/>
                <w:szCs w:val="24"/>
              </w:rPr>
            </w:pPr>
            <w:r>
              <w:rPr>
                <w:rFonts w:cs="Times New Roman"/>
                <w:sz w:val="24"/>
                <w:szCs w:val="24"/>
              </w:rPr>
              <w:t>Functional</w:t>
            </w:r>
          </w:p>
        </w:tc>
        <w:tc>
          <w:tcPr>
            <w:tcW w:w="3216" w:type="dxa"/>
            <w:vAlign w:val="center"/>
          </w:tcPr>
          <w:p w14:paraId="15F21F7B" w14:textId="77777777" w:rsidR="00D70210" w:rsidRDefault="00000000">
            <w:pPr>
              <w:spacing w:after="0" w:line="240" w:lineRule="auto"/>
              <w:rPr>
                <w:rFonts w:cs="Times New Roman"/>
                <w:sz w:val="24"/>
                <w:szCs w:val="24"/>
              </w:rPr>
            </w:pPr>
            <w:r>
              <w:rPr>
                <w:rFonts w:cs="Times New Roman"/>
                <w:sz w:val="24"/>
                <w:szCs w:val="24"/>
              </w:rPr>
              <w:t>Overlapping bookings are rejected.</w:t>
            </w:r>
          </w:p>
        </w:tc>
      </w:tr>
      <w:tr w:rsidR="00D70210" w14:paraId="6561817A" w14:textId="77777777">
        <w:trPr>
          <w:jc w:val="center"/>
        </w:trPr>
        <w:tc>
          <w:tcPr>
            <w:tcW w:w="3216" w:type="dxa"/>
            <w:vAlign w:val="center"/>
          </w:tcPr>
          <w:p w14:paraId="3376D008" w14:textId="77777777" w:rsidR="00D70210" w:rsidRDefault="00000000">
            <w:pPr>
              <w:spacing w:after="0" w:line="240" w:lineRule="auto"/>
              <w:rPr>
                <w:rFonts w:cs="Times New Roman"/>
                <w:sz w:val="24"/>
                <w:szCs w:val="24"/>
              </w:rPr>
            </w:pPr>
            <w:r>
              <w:rPr>
                <w:rFonts w:cs="Times New Roman"/>
                <w:sz w:val="24"/>
                <w:szCs w:val="24"/>
              </w:rPr>
              <w:t>Resource allocation</w:t>
            </w:r>
          </w:p>
        </w:tc>
        <w:tc>
          <w:tcPr>
            <w:tcW w:w="3216" w:type="dxa"/>
            <w:vAlign w:val="center"/>
          </w:tcPr>
          <w:p w14:paraId="7017872A" w14:textId="77777777" w:rsidR="00D70210" w:rsidRDefault="00000000">
            <w:pPr>
              <w:spacing w:after="0" w:line="240" w:lineRule="auto"/>
              <w:rPr>
                <w:rFonts w:cs="Times New Roman"/>
                <w:sz w:val="24"/>
                <w:szCs w:val="24"/>
              </w:rPr>
            </w:pPr>
            <w:r>
              <w:rPr>
                <w:rFonts w:cs="Times New Roman"/>
                <w:sz w:val="24"/>
                <w:szCs w:val="24"/>
              </w:rPr>
              <w:t>Functional</w:t>
            </w:r>
          </w:p>
        </w:tc>
        <w:tc>
          <w:tcPr>
            <w:tcW w:w="3216" w:type="dxa"/>
            <w:vAlign w:val="center"/>
          </w:tcPr>
          <w:p w14:paraId="51A9424E" w14:textId="77777777" w:rsidR="00D70210" w:rsidRDefault="00000000">
            <w:pPr>
              <w:spacing w:after="0" w:line="240" w:lineRule="auto"/>
              <w:rPr>
                <w:rFonts w:cs="Times New Roman"/>
                <w:sz w:val="24"/>
                <w:szCs w:val="24"/>
              </w:rPr>
            </w:pPr>
            <w:r>
              <w:rPr>
                <w:rFonts w:cs="Times New Roman"/>
                <w:sz w:val="24"/>
                <w:szCs w:val="24"/>
              </w:rPr>
              <w:t>Required resources are assigned only when available.</w:t>
            </w:r>
          </w:p>
        </w:tc>
      </w:tr>
      <w:tr w:rsidR="00D70210" w14:paraId="06A10928" w14:textId="77777777">
        <w:trPr>
          <w:jc w:val="center"/>
        </w:trPr>
        <w:tc>
          <w:tcPr>
            <w:tcW w:w="3216" w:type="dxa"/>
            <w:vAlign w:val="center"/>
          </w:tcPr>
          <w:p w14:paraId="68B108AC" w14:textId="77777777" w:rsidR="00D70210" w:rsidRDefault="00000000">
            <w:pPr>
              <w:spacing w:after="0" w:line="240" w:lineRule="auto"/>
              <w:rPr>
                <w:rFonts w:cs="Times New Roman"/>
                <w:sz w:val="24"/>
                <w:szCs w:val="24"/>
              </w:rPr>
            </w:pPr>
            <w:r>
              <w:rPr>
                <w:rFonts w:cs="Times New Roman"/>
                <w:sz w:val="24"/>
                <w:szCs w:val="24"/>
              </w:rPr>
              <w:t>Cancellation / release</w:t>
            </w:r>
          </w:p>
        </w:tc>
        <w:tc>
          <w:tcPr>
            <w:tcW w:w="3216" w:type="dxa"/>
            <w:vAlign w:val="center"/>
          </w:tcPr>
          <w:p w14:paraId="6AA6A924" w14:textId="77777777" w:rsidR="00D70210" w:rsidRDefault="00000000">
            <w:pPr>
              <w:spacing w:after="0" w:line="240" w:lineRule="auto"/>
              <w:rPr>
                <w:rFonts w:cs="Times New Roman"/>
                <w:sz w:val="24"/>
                <w:szCs w:val="24"/>
              </w:rPr>
            </w:pPr>
            <w:r>
              <w:rPr>
                <w:rFonts w:cs="Times New Roman"/>
                <w:sz w:val="24"/>
                <w:szCs w:val="24"/>
              </w:rPr>
              <w:t>Functional</w:t>
            </w:r>
          </w:p>
        </w:tc>
        <w:tc>
          <w:tcPr>
            <w:tcW w:w="3216" w:type="dxa"/>
            <w:vAlign w:val="center"/>
          </w:tcPr>
          <w:p w14:paraId="16B3B12F" w14:textId="77777777" w:rsidR="00D70210" w:rsidRDefault="00000000">
            <w:pPr>
              <w:spacing w:after="0" w:line="240" w:lineRule="auto"/>
              <w:rPr>
                <w:rFonts w:cs="Times New Roman"/>
                <w:sz w:val="24"/>
                <w:szCs w:val="24"/>
              </w:rPr>
            </w:pPr>
            <w:r>
              <w:rPr>
                <w:rFonts w:cs="Times New Roman"/>
                <w:sz w:val="24"/>
                <w:szCs w:val="24"/>
              </w:rPr>
              <w:t>Cancelled appointments release allocated resources.</w:t>
            </w:r>
          </w:p>
        </w:tc>
      </w:tr>
      <w:tr w:rsidR="00D70210" w14:paraId="717C6BDF" w14:textId="77777777">
        <w:trPr>
          <w:jc w:val="center"/>
        </w:trPr>
        <w:tc>
          <w:tcPr>
            <w:tcW w:w="3216" w:type="dxa"/>
            <w:vAlign w:val="center"/>
          </w:tcPr>
          <w:p w14:paraId="6AE8F608" w14:textId="77777777" w:rsidR="00D70210" w:rsidRDefault="00000000">
            <w:pPr>
              <w:spacing w:after="0" w:line="240" w:lineRule="auto"/>
              <w:rPr>
                <w:rFonts w:cs="Times New Roman"/>
                <w:sz w:val="24"/>
                <w:szCs w:val="24"/>
              </w:rPr>
            </w:pPr>
            <w:r>
              <w:rPr>
                <w:rFonts w:cs="Times New Roman"/>
                <w:sz w:val="24"/>
                <w:szCs w:val="24"/>
              </w:rPr>
              <w:t>Role-based access</w:t>
            </w:r>
          </w:p>
        </w:tc>
        <w:tc>
          <w:tcPr>
            <w:tcW w:w="3216" w:type="dxa"/>
            <w:vAlign w:val="center"/>
          </w:tcPr>
          <w:p w14:paraId="06337B15" w14:textId="77777777" w:rsidR="00D70210" w:rsidRDefault="00000000">
            <w:pPr>
              <w:spacing w:after="0" w:line="240" w:lineRule="auto"/>
              <w:rPr>
                <w:rFonts w:cs="Times New Roman"/>
                <w:sz w:val="24"/>
                <w:szCs w:val="24"/>
              </w:rPr>
            </w:pPr>
            <w:r>
              <w:rPr>
                <w:rFonts w:cs="Times New Roman"/>
                <w:sz w:val="24"/>
                <w:szCs w:val="24"/>
              </w:rPr>
              <w:t>Non-Functional</w:t>
            </w:r>
          </w:p>
        </w:tc>
        <w:tc>
          <w:tcPr>
            <w:tcW w:w="3216" w:type="dxa"/>
            <w:vAlign w:val="center"/>
          </w:tcPr>
          <w:p w14:paraId="000596F2" w14:textId="77777777" w:rsidR="00D70210" w:rsidRDefault="00000000">
            <w:pPr>
              <w:spacing w:after="0" w:line="240" w:lineRule="auto"/>
              <w:rPr>
                <w:rFonts w:cs="Times New Roman"/>
                <w:sz w:val="24"/>
                <w:szCs w:val="24"/>
              </w:rPr>
            </w:pPr>
            <w:r>
              <w:rPr>
                <w:rFonts w:cs="Times New Roman"/>
                <w:sz w:val="24"/>
                <w:szCs w:val="24"/>
              </w:rPr>
              <w:t>Unauthorized functions are denied.</w:t>
            </w:r>
          </w:p>
        </w:tc>
      </w:tr>
      <w:tr w:rsidR="00D70210" w14:paraId="7FC30F3F" w14:textId="77777777">
        <w:trPr>
          <w:jc w:val="center"/>
        </w:trPr>
        <w:tc>
          <w:tcPr>
            <w:tcW w:w="3216" w:type="dxa"/>
            <w:vAlign w:val="center"/>
          </w:tcPr>
          <w:p w14:paraId="4D433F6D" w14:textId="77777777" w:rsidR="00D70210" w:rsidRDefault="00000000">
            <w:pPr>
              <w:spacing w:after="0" w:line="240" w:lineRule="auto"/>
              <w:rPr>
                <w:rFonts w:cs="Times New Roman"/>
                <w:sz w:val="24"/>
                <w:szCs w:val="24"/>
              </w:rPr>
            </w:pPr>
            <w:r>
              <w:rPr>
                <w:rFonts w:cs="Times New Roman"/>
                <w:sz w:val="24"/>
                <w:szCs w:val="24"/>
              </w:rPr>
              <w:t>Responsive UI</w:t>
            </w:r>
          </w:p>
        </w:tc>
        <w:tc>
          <w:tcPr>
            <w:tcW w:w="3216" w:type="dxa"/>
            <w:vAlign w:val="center"/>
          </w:tcPr>
          <w:p w14:paraId="27E51224" w14:textId="77777777" w:rsidR="00D70210" w:rsidRDefault="00000000">
            <w:pPr>
              <w:spacing w:after="0" w:line="240" w:lineRule="auto"/>
              <w:rPr>
                <w:rFonts w:cs="Times New Roman"/>
                <w:sz w:val="24"/>
                <w:szCs w:val="24"/>
              </w:rPr>
            </w:pPr>
            <w:r>
              <w:rPr>
                <w:rFonts w:cs="Times New Roman"/>
                <w:sz w:val="24"/>
                <w:szCs w:val="24"/>
              </w:rPr>
              <w:t>Non-Functional</w:t>
            </w:r>
          </w:p>
        </w:tc>
        <w:tc>
          <w:tcPr>
            <w:tcW w:w="3216" w:type="dxa"/>
            <w:vAlign w:val="center"/>
          </w:tcPr>
          <w:p w14:paraId="19F5A4E1" w14:textId="77777777" w:rsidR="00D70210" w:rsidRDefault="00000000">
            <w:pPr>
              <w:spacing w:after="0" w:line="240" w:lineRule="auto"/>
              <w:rPr>
                <w:rFonts w:cs="Times New Roman"/>
                <w:sz w:val="24"/>
                <w:szCs w:val="24"/>
              </w:rPr>
            </w:pPr>
            <w:r>
              <w:rPr>
                <w:rFonts w:cs="Times New Roman"/>
                <w:sz w:val="24"/>
                <w:szCs w:val="24"/>
              </w:rPr>
              <w:t>Core pages remain usable on desktop and mobile-sized screens.</w:t>
            </w:r>
          </w:p>
        </w:tc>
      </w:tr>
      <w:tr w:rsidR="00D70210" w14:paraId="180CB470" w14:textId="77777777">
        <w:trPr>
          <w:jc w:val="center"/>
        </w:trPr>
        <w:tc>
          <w:tcPr>
            <w:tcW w:w="3216" w:type="dxa"/>
            <w:vAlign w:val="center"/>
          </w:tcPr>
          <w:p w14:paraId="792CD6F9" w14:textId="77777777" w:rsidR="00D70210" w:rsidRDefault="00000000">
            <w:pPr>
              <w:spacing w:after="0" w:line="240" w:lineRule="auto"/>
              <w:rPr>
                <w:rFonts w:cs="Times New Roman"/>
                <w:sz w:val="24"/>
                <w:szCs w:val="24"/>
              </w:rPr>
            </w:pPr>
            <w:r>
              <w:rPr>
                <w:rFonts w:cs="Times New Roman"/>
                <w:sz w:val="24"/>
                <w:szCs w:val="24"/>
              </w:rPr>
              <w:t>Input validation</w:t>
            </w:r>
          </w:p>
        </w:tc>
        <w:tc>
          <w:tcPr>
            <w:tcW w:w="3216" w:type="dxa"/>
            <w:vAlign w:val="center"/>
          </w:tcPr>
          <w:p w14:paraId="48400EA9" w14:textId="77777777" w:rsidR="00D70210" w:rsidRDefault="00000000">
            <w:pPr>
              <w:spacing w:after="0" w:line="240" w:lineRule="auto"/>
              <w:rPr>
                <w:rFonts w:cs="Times New Roman"/>
                <w:sz w:val="24"/>
                <w:szCs w:val="24"/>
              </w:rPr>
            </w:pPr>
            <w:r>
              <w:rPr>
                <w:rFonts w:cs="Times New Roman"/>
                <w:sz w:val="24"/>
                <w:szCs w:val="24"/>
              </w:rPr>
              <w:t>Non-Functional</w:t>
            </w:r>
          </w:p>
        </w:tc>
        <w:tc>
          <w:tcPr>
            <w:tcW w:w="3216" w:type="dxa"/>
            <w:vAlign w:val="center"/>
          </w:tcPr>
          <w:p w14:paraId="5C7F3B24" w14:textId="77777777" w:rsidR="00D70210" w:rsidRDefault="00000000">
            <w:pPr>
              <w:spacing w:after="0" w:line="240" w:lineRule="auto"/>
              <w:rPr>
                <w:rFonts w:cs="Times New Roman"/>
                <w:sz w:val="24"/>
                <w:szCs w:val="24"/>
              </w:rPr>
            </w:pPr>
            <w:r>
              <w:rPr>
                <w:rFonts w:cs="Times New Roman"/>
                <w:sz w:val="24"/>
                <w:szCs w:val="24"/>
              </w:rPr>
              <w:t>Invalid form data is rejected.</w:t>
            </w:r>
          </w:p>
        </w:tc>
      </w:tr>
    </w:tbl>
    <w:p w14:paraId="3A72F6CB" w14:textId="77777777" w:rsidR="00D70210" w:rsidRDefault="00D70210">
      <w:pPr>
        <w:rPr>
          <w:rFonts w:cs="Times New Roman"/>
          <w:sz w:val="24"/>
          <w:szCs w:val="24"/>
        </w:rPr>
      </w:pPr>
    </w:p>
    <w:p w14:paraId="677295DF" w14:textId="77777777" w:rsidR="00D70210" w:rsidRDefault="00000000">
      <w:pPr>
        <w:spacing w:after="120"/>
        <w:rPr>
          <w:rFonts w:cs="Times New Roman"/>
          <w:sz w:val="24"/>
          <w:szCs w:val="24"/>
        </w:rPr>
      </w:pPr>
      <w:r>
        <w:rPr>
          <w:rFonts w:cs="Times New Roman"/>
          <w:b/>
          <w:sz w:val="24"/>
          <w:szCs w:val="24"/>
        </w:rPr>
        <w:t>3.2 Constraints &amp; Applicable Standards / Practices</w:t>
      </w:r>
    </w:p>
    <w:tbl>
      <w:tblPr>
        <w:tblStyle w:val="TableGrid"/>
        <w:tblW w:w="0" w:type="auto"/>
        <w:jc w:val="center"/>
        <w:tblLook w:val="04A0" w:firstRow="1" w:lastRow="0" w:firstColumn="1" w:lastColumn="0" w:noHBand="0" w:noVBand="1"/>
      </w:tblPr>
      <w:tblGrid>
        <w:gridCol w:w="3211"/>
        <w:gridCol w:w="3213"/>
        <w:gridCol w:w="3214"/>
      </w:tblGrid>
      <w:tr w:rsidR="00D70210" w14:paraId="458341A2" w14:textId="77777777">
        <w:trPr>
          <w:jc w:val="center"/>
        </w:trPr>
        <w:tc>
          <w:tcPr>
            <w:tcW w:w="3216" w:type="dxa"/>
            <w:vAlign w:val="center"/>
          </w:tcPr>
          <w:p w14:paraId="31EC7AD5" w14:textId="77777777" w:rsidR="00D70210" w:rsidRDefault="00000000">
            <w:pPr>
              <w:spacing w:after="0" w:line="240" w:lineRule="auto"/>
              <w:rPr>
                <w:rFonts w:cs="Times New Roman"/>
                <w:sz w:val="24"/>
                <w:szCs w:val="24"/>
              </w:rPr>
            </w:pPr>
            <w:r>
              <w:rPr>
                <w:rFonts w:cs="Times New Roman"/>
                <w:b/>
                <w:sz w:val="24"/>
                <w:szCs w:val="24"/>
              </w:rPr>
              <w:t>Standard / Practice</w:t>
            </w:r>
          </w:p>
        </w:tc>
        <w:tc>
          <w:tcPr>
            <w:tcW w:w="3216" w:type="dxa"/>
            <w:vAlign w:val="center"/>
          </w:tcPr>
          <w:p w14:paraId="583109A8" w14:textId="77777777" w:rsidR="00D70210" w:rsidRDefault="00000000">
            <w:pPr>
              <w:spacing w:after="0" w:line="240" w:lineRule="auto"/>
              <w:rPr>
                <w:rFonts w:cs="Times New Roman"/>
                <w:sz w:val="24"/>
                <w:szCs w:val="24"/>
              </w:rPr>
            </w:pPr>
            <w:r>
              <w:rPr>
                <w:rFonts w:cs="Times New Roman"/>
                <w:b/>
                <w:sz w:val="24"/>
                <w:szCs w:val="24"/>
              </w:rPr>
              <w:t>Requirement</w:t>
            </w:r>
          </w:p>
        </w:tc>
        <w:tc>
          <w:tcPr>
            <w:tcW w:w="3216" w:type="dxa"/>
            <w:vAlign w:val="center"/>
          </w:tcPr>
          <w:p w14:paraId="6C4C486C" w14:textId="77777777" w:rsidR="00D70210" w:rsidRDefault="00000000">
            <w:pPr>
              <w:spacing w:after="0" w:line="240" w:lineRule="auto"/>
              <w:rPr>
                <w:rFonts w:cs="Times New Roman"/>
                <w:sz w:val="24"/>
                <w:szCs w:val="24"/>
              </w:rPr>
            </w:pPr>
            <w:r>
              <w:rPr>
                <w:rFonts w:cs="Times New Roman"/>
                <w:b/>
                <w:sz w:val="24"/>
                <w:szCs w:val="24"/>
              </w:rPr>
              <w:t>Application</w:t>
            </w:r>
          </w:p>
        </w:tc>
      </w:tr>
      <w:tr w:rsidR="00D70210" w14:paraId="55E7F0D5" w14:textId="77777777">
        <w:trPr>
          <w:jc w:val="center"/>
        </w:trPr>
        <w:tc>
          <w:tcPr>
            <w:tcW w:w="3216" w:type="dxa"/>
            <w:vAlign w:val="center"/>
          </w:tcPr>
          <w:p w14:paraId="5779BAFE" w14:textId="77777777" w:rsidR="00D70210" w:rsidRDefault="00000000">
            <w:pPr>
              <w:spacing w:after="0" w:line="240" w:lineRule="auto"/>
              <w:rPr>
                <w:rFonts w:cs="Times New Roman"/>
                <w:sz w:val="24"/>
                <w:szCs w:val="24"/>
              </w:rPr>
            </w:pPr>
            <w:r>
              <w:rPr>
                <w:rFonts w:cs="Times New Roman"/>
                <w:sz w:val="24"/>
                <w:szCs w:val="24"/>
              </w:rPr>
              <w:t>OWASP Web Security Practices</w:t>
            </w:r>
          </w:p>
        </w:tc>
        <w:tc>
          <w:tcPr>
            <w:tcW w:w="3216" w:type="dxa"/>
            <w:vAlign w:val="center"/>
          </w:tcPr>
          <w:p w14:paraId="740785A0" w14:textId="77777777" w:rsidR="00D70210" w:rsidRDefault="00000000">
            <w:pPr>
              <w:spacing w:after="0" w:line="240" w:lineRule="auto"/>
              <w:rPr>
                <w:rFonts w:cs="Times New Roman"/>
                <w:sz w:val="24"/>
                <w:szCs w:val="24"/>
              </w:rPr>
            </w:pPr>
            <w:r>
              <w:rPr>
                <w:rFonts w:cs="Times New Roman"/>
                <w:sz w:val="24"/>
                <w:szCs w:val="24"/>
              </w:rPr>
              <w:t>Address common web risks</w:t>
            </w:r>
          </w:p>
        </w:tc>
        <w:tc>
          <w:tcPr>
            <w:tcW w:w="3216" w:type="dxa"/>
            <w:vAlign w:val="center"/>
          </w:tcPr>
          <w:p w14:paraId="5F9E45C8" w14:textId="77777777" w:rsidR="00D70210" w:rsidRDefault="00000000">
            <w:pPr>
              <w:spacing w:after="0" w:line="240" w:lineRule="auto"/>
              <w:rPr>
                <w:rFonts w:cs="Times New Roman"/>
                <w:sz w:val="24"/>
                <w:szCs w:val="24"/>
              </w:rPr>
            </w:pPr>
            <w:r>
              <w:rPr>
                <w:rFonts w:cs="Times New Roman"/>
                <w:sz w:val="24"/>
                <w:szCs w:val="24"/>
              </w:rPr>
              <w:t>Validation, sessions, authorization and secure coding</w:t>
            </w:r>
          </w:p>
        </w:tc>
      </w:tr>
      <w:tr w:rsidR="00D70210" w14:paraId="4262E210" w14:textId="77777777">
        <w:trPr>
          <w:jc w:val="center"/>
        </w:trPr>
        <w:tc>
          <w:tcPr>
            <w:tcW w:w="3216" w:type="dxa"/>
            <w:vAlign w:val="center"/>
          </w:tcPr>
          <w:p w14:paraId="3E0EF9CA" w14:textId="77777777" w:rsidR="00D70210" w:rsidRDefault="00000000">
            <w:pPr>
              <w:spacing w:after="0" w:line="240" w:lineRule="auto"/>
              <w:rPr>
                <w:rFonts w:cs="Times New Roman"/>
                <w:sz w:val="24"/>
                <w:szCs w:val="24"/>
              </w:rPr>
            </w:pPr>
            <w:r>
              <w:rPr>
                <w:rFonts w:cs="Times New Roman"/>
                <w:sz w:val="24"/>
                <w:szCs w:val="24"/>
              </w:rPr>
              <w:t>HTTPS / TLS</w:t>
            </w:r>
          </w:p>
        </w:tc>
        <w:tc>
          <w:tcPr>
            <w:tcW w:w="3216" w:type="dxa"/>
            <w:vAlign w:val="center"/>
          </w:tcPr>
          <w:p w14:paraId="5F918F20" w14:textId="77777777" w:rsidR="00D70210" w:rsidRDefault="00000000">
            <w:pPr>
              <w:spacing w:after="0" w:line="240" w:lineRule="auto"/>
              <w:rPr>
                <w:rFonts w:cs="Times New Roman"/>
                <w:sz w:val="24"/>
                <w:szCs w:val="24"/>
              </w:rPr>
            </w:pPr>
            <w:r>
              <w:rPr>
                <w:rFonts w:cs="Times New Roman"/>
                <w:sz w:val="24"/>
                <w:szCs w:val="24"/>
              </w:rPr>
              <w:t>Protect data in transit</w:t>
            </w:r>
          </w:p>
        </w:tc>
        <w:tc>
          <w:tcPr>
            <w:tcW w:w="3216" w:type="dxa"/>
            <w:vAlign w:val="center"/>
          </w:tcPr>
          <w:p w14:paraId="6E2CA92C" w14:textId="77777777" w:rsidR="00D70210" w:rsidRDefault="00000000">
            <w:pPr>
              <w:spacing w:after="0" w:line="240" w:lineRule="auto"/>
              <w:rPr>
                <w:rFonts w:cs="Times New Roman"/>
                <w:sz w:val="24"/>
                <w:szCs w:val="24"/>
              </w:rPr>
            </w:pPr>
            <w:r>
              <w:rPr>
                <w:rFonts w:cs="Times New Roman"/>
                <w:sz w:val="24"/>
                <w:szCs w:val="24"/>
              </w:rPr>
              <w:t>Recommended for deployment</w:t>
            </w:r>
          </w:p>
        </w:tc>
      </w:tr>
      <w:tr w:rsidR="00D70210" w14:paraId="08DF1797" w14:textId="77777777">
        <w:trPr>
          <w:jc w:val="center"/>
        </w:trPr>
        <w:tc>
          <w:tcPr>
            <w:tcW w:w="3216" w:type="dxa"/>
            <w:vAlign w:val="center"/>
          </w:tcPr>
          <w:p w14:paraId="66875B00" w14:textId="77777777" w:rsidR="00D70210" w:rsidRDefault="00000000">
            <w:pPr>
              <w:spacing w:after="0" w:line="240" w:lineRule="auto"/>
              <w:rPr>
                <w:rFonts w:cs="Times New Roman"/>
                <w:sz w:val="24"/>
                <w:szCs w:val="24"/>
              </w:rPr>
            </w:pPr>
            <w:r>
              <w:rPr>
                <w:rFonts w:cs="Times New Roman"/>
                <w:sz w:val="24"/>
                <w:szCs w:val="24"/>
              </w:rPr>
              <w:t>SQL prepared statements</w:t>
            </w:r>
          </w:p>
        </w:tc>
        <w:tc>
          <w:tcPr>
            <w:tcW w:w="3216" w:type="dxa"/>
            <w:vAlign w:val="center"/>
          </w:tcPr>
          <w:p w14:paraId="71BAEB02" w14:textId="77777777" w:rsidR="00D70210" w:rsidRDefault="00000000">
            <w:pPr>
              <w:spacing w:after="0" w:line="240" w:lineRule="auto"/>
              <w:rPr>
                <w:rFonts w:cs="Times New Roman"/>
                <w:sz w:val="24"/>
                <w:szCs w:val="24"/>
              </w:rPr>
            </w:pPr>
            <w:r>
              <w:rPr>
                <w:rFonts w:cs="Times New Roman"/>
                <w:sz w:val="24"/>
                <w:szCs w:val="24"/>
              </w:rPr>
              <w:t>Reduce injection risk</w:t>
            </w:r>
          </w:p>
        </w:tc>
        <w:tc>
          <w:tcPr>
            <w:tcW w:w="3216" w:type="dxa"/>
            <w:vAlign w:val="center"/>
          </w:tcPr>
          <w:p w14:paraId="2AD6AE07" w14:textId="77777777" w:rsidR="00D70210" w:rsidRDefault="00000000">
            <w:pPr>
              <w:spacing w:after="0" w:line="240" w:lineRule="auto"/>
              <w:rPr>
                <w:rFonts w:cs="Times New Roman"/>
                <w:sz w:val="24"/>
                <w:szCs w:val="24"/>
              </w:rPr>
            </w:pPr>
            <w:r>
              <w:rPr>
                <w:rFonts w:cs="Times New Roman"/>
                <w:sz w:val="24"/>
                <w:szCs w:val="24"/>
              </w:rPr>
              <w:t>Parameterized database queries</w:t>
            </w:r>
          </w:p>
        </w:tc>
      </w:tr>
      <w:tr w:rsidR="00D70210" w14:paraId="67F2F0F5" w14:textId="77777777">
        <w:trPr>
          <w:jc w:val="center"/>
        </w:trPr>
        <w:tc>
          <w:tcPr>
            <w:tcW w:w="3216" w:type="dxa"/>
            <w:vAlign w:val="center"/>
          </w:tcPr>
          <w:p w14:paraId="7198B58C" w14:textId="77777777" w:rsidR="00D70210" w:rsidRDefault="00000000">
            <w:pPr>
              <w:spacing w:after="0" w:line="240" w:lineRule="auto"/>
              <w:rPr>
                <w:rFonts w:cs="Times New Roman"/>
                <w:sz w:val="24"/>
                <w:szCs w:val="24"/>
              </w:rPr>
            </w:pPr>
            <w:r>
              <w:rPr>
                <w:rFonts w:cs="Times New Roman"/>
                <w:sz w:val="24"/>
                <w:szCs w:val="24"/>
              </w:rPr>
              <w:t>Password hashing</w:t>
            </w:r>
          </w:p>
        </w:tc>
        <w:tc>
          <w:tcPr>
            <w:tcW w:w="3216" w:type="dxa"/>
            <w:vAlign w:val="center"/>
          </w:tcPr>
          <w:p w14:paraId="0A79B6D2" w14:textId="77777777" w:rsidR="00D70210" w:rsidRDefault="00000000">
            <w:pPr>
              <w:spacing w:after="0" w:line="240" w:lineRule="auto"/>
              <w:rPr>
                <w:rFonts w:cs="Times New Roman"/>
                <w:sz w:val="24"/>
                <w:szCs w:val="24"/>
              </w:rPr>
            </w:pPr>
            <w:r>
              <w:rPr>
                <w:rFonts w:cs="Times New Roman"/>
                <w:sz w:val="24"/>
                <w:szCs w:val="24"/>
              </w:rPr>
              <w:t>Protect stored credentials</w:t>
            </w:r>
          </w:p>
        </w:tc>
        <w:tc>
          <w:tcPr>
            <w:tcW w:w="3216" w:type="dxa"/>
            <w:vAlign w:val="center"/>
          </w:tcPr>
          <w:p w14:paraId="7A674C9C" w14:textId="77777777" w:rsidR="00D70210" w:rsidRDefault="00000000">
            <w:pPr>
              <w:spacing w:after="0" w:line="240" w:lineRule="auto"/>
              <w:rPr>
                <w:rFonts w:cs="Times New Roman"/>
                <w:sz w:val="24"/>
                <w:szCs w:val="24"/>
              </w:rPr>
            </w:pPr>
            <w:r>
              <w:rPr>
                <w:rFonts w:cs="Times New Roman"/>
                <w:sz w:val="24"/>
                <w:szCs w:val="24"/>
              </w:rPr>
              <w:t>Passwords stored as hashes</w:t>
            </w:r>
          </w:p>
        </w:tc>
      </w:tr>
      <w:tr w:rsidR="00D70210" w14:paraId="2F92DDA5" w14:textId="77777777">
        <w:trPr>
          <w:jc w:val="center"/>
        </w:trPr>
        <w:tc>
          <w:tcPr>
            <w:tcW w:w="3216" w:type="dxa"/>
            <w:vAlign w:val="center"/>
          </w:tcPr>
          <w:p w14:paraId="6E12E39B" w14:textId="77777777" w:rsidR="00D70210" w:rsidRDefault="00000000">
            <w:pPr>
              <w:spacing w:after="0" w:line="240" w:lineRule="auto"/>
              <w:rPr>
                <w:rFonts w:cs="Times New Roman"/>
                <w:sz w:val="24"/>
                <w:szCs w:val="24"/>
              </w:rPr>
            </w:pPr>
            <w:r>
              <w:rPr>
                <w:rFonts w:cs="Times New Roman"/>
                <w:sz w:val="24"/>
                <w:szCs w:val="24"/>
              </w:rPr>
              <w:t>RBAC</w:t>
            </w:r>
          </w:p>
        </w:tc>
        <w:tc>
          <w:tcPr>
            <w:tcW w:w="3216" w:type="dxa"/>
            <w:vAlign w:val="center"/>
          </w:tcPr>
          <w:p w14:paraId="65B2B422" w14:textId="77777777" w:rsidR="00D70210" w:rsidRDefault="00000000">
            <w:pPr>
              <w:spacing w:after="0" w:line="240" w:lineRule="auto"/>
              <w:rPr>
                <w:rFonts w:cs="Times New Roman"/>
                <w:sz w:val="24"/>
                <w:szCs w:val="24"/>
              </w:rPr>
            </w:pPr>
            <w:r>
              <w:rPr>
                <w:rFonts w:cs="Times New Roman"/>
                <w:sz w:val="24"/>
                <w:szCs w:val="24"/>
              </w:rPr>
              <w:t>Restrict functions by role</w:t>
            </w:r>
          </w:p>
        </w:tc>
        <w:tc>
          <w:tcPr>
            <w:tcW w:w="3216" w:type="dxa"/>
            <w:vAlign w:val="center"/>
          </w:tcPr>
          <w:p w14:paraId="13B55BE3" w14:textId="77777777" w:rsidR="00D70210" w:rsidRDefault="00000000">
            <w:pPr>
              <w:spacing w:after="0" w:line="240" w:lineRule="auto"/>
              <w:rPr>
                <w:rFonts w:cs="Times New Roman"/>
                <w:sz w:val="24"/>
                <w:szCs w:val="24"/>
              </w:rPr>
            </w:pPr>
            <w:r>
              <w:rPr>
                <w:rFonts w:cs="Times New Roman"/>
                <w:sz w:val="24"/>
                <w:szCs w:val="24"/>
              </w:rPr>
              <w:t>Separate patient/staff/admin capabilities</w:t>
            </w:r>
          </w:p>
        </w:tc>
      </w:tr>
    </w:tbl>
    <w:p w14:paraId="304DD60A" w14:textId="77777777" w:rsidR="00D70210" w:rsidRDefault="00D70210">
      <w:pPr>
        <w:rPr>
          <w:rFonts w:cs="Times New Roman"/>
          <w:sz w:val="24"/>
          <w:szCs w:val="24"/>
        </w:rPr>
      </w:pPr>
    </w:p>
    <w:p w14:paraId="351901F8" w14:textId="77777777" w:rsidR="00D70210" w:rsidRDefault="00000000">
      <w:pPr>
        <w:spacing w:after="120"/>
        <w:rPr>
          <w:rFonts w:cs="Times New Roman"/>
          <w:sz w:val="24"/>
          <w:szCs w:val="24"/>
        </w:rPr>
      </w:pPr>
      <w:r>
        <w:rPr>
          <w:rFonts w:cs="Times New Roman"/>
          <w:b/>
          <w:sz w:val="24"/>
          <w:szCs w:val="24"/>
        </w:rPr>
        <w:t>3.3 Design Specifications</w:t>
      </w:r>
    </w:p>
    <w:tbl>
      <w:tblPr>
        <w:tblStyle w:val="TableGrid"/>
        <w:tblW w:w="0" w:type="auto"/>
        <w:jc w:val="center"/>
        <w:tblLook w:val="04A0" w:firstRow="1" w:lastRow="0" w:firstColumn="1" w:lastColumn="0" w:noHBand="0" w:noVBand="1"/>
      </w:tblPr>
      <w:tblGrid>
        <w:gridCol w:w="3213"/>
        <w:gridCol w:w="3214"/>
        <w:gridCol w:w="3211"/>
      </w:tblGrid>
      <w:tr w:rsidR="00D70210" w14:paraId="2790B495" w14:textId="77777777">
        <w:trPr>
          <w:jc w:val="center"/>
        </w:trPr>
        <w:tc>
          <w:tcPr>
            <w:tcW w:w="3216" w:type="dxa"/>
            <w:vAlign w:val="center"/>
          </w:tcPr>
          <w:p w14:paraId="1B6D53BF" w14:textId="77777777" w:rsidR="00D70210" w:rsidRDefault="00000000">
            <w:pPr>
              <w:spacing w:after="0" w:line="240" w:lineRule="auto"/>
              <w:rPr>
                <w:rFonts w:cs="Times New Roman"/>
                <w:sz w:val="24"/>
                <w:szCs w:val="24"/>
              </w:rPr>
            </w:pPr>
            <w:r>
              <w:rPr>
                <w:rFonts w:cs="Times New Roman"/>
                <w:b/>
                <w:sz w:val="24"/>
                <w:szCs w:val="24"/>
              </w:rPr>
              <w:t>Parameter</w:t>
            </w:r>
          </w:p>
        </w:tc>
        <w:tc>
          <w:tcPr>
            <w:tcW w:w="3216" w:type="dxa"/>
            <w:vAlign w:val="center"/>
          </w:tcPr>
          <w:p w14:paraId="4C329942" w14:textId="77777777" w:rsidR="00D70210" w:rsidRDefault="00000000">
            <w:pPr>
              <w:spacing w:after="0" w:line="240" w:lineRule="auto"/>
              <w:rPr>
                <w:rFonts w:cs="Times New Roman"/>
                <w:sz w:val="24"/>
                <w:szCs w:val="24"/>
              </w:rPr>
            </w:pPr>
            <w:r>
              <w:rPr>
                <w:rFonts w:cs="Times New Roman"/>
                <w:b/>
                <w:sz w:val="24"/>
                <w:szCs w:val="24"/>
              </w:rPr>
              <w:t>Target / Requirement</w:t>
            </w:r>
          </w:p>
        </w:tc>
        <w:tc>
          <w:tcPr>
            <w:tcW w:w="3216" w:type="dxa"/>
            <w:vAlign w:val="center"/>
          </w:tcPr>
          <w:p w14:paraId="4C2E4EC5" w14:textId="77777777" w:rsidR="00D70210" w:rsidRDefault="00000000">
            <w:pPr>
              <w:spacing w:after="0" w:line="240" w:lineRule="auto"/>
              <w:rPr>
                <w:rFonts w:cs="Times New Roman"/>
                <w:sz w:val="24"/>
                <w:szCs w:val="24"/>
              </w:rPr>
            </w:pPr>
            <w:r>
              <w:rPr>
                <w:rFonts w:cs="Times New Roman"/>
                <w:b/>
                <w:sz w:val="24"/>
                <w:szCs w:val="24"/>
              </w:rPr>
              <w:t>Priority</w:t>
            </w:r>
          </w:p>
        </w:tc>
      </w:tr>
      <w:tr w:rsidR="00D70210" w14:paraId="7E91BF48" w14:textId="77777777">
        <w:trPr>
          <w:jc w:val="center"/>
        </w:trPr>
        <w:tc>
          <w:tcPr>
            <w:tcW w:w="3216" w:type="dxa"/>
            <w:vAlign w:val="center"/>
          </w:tcPr>
          <w:p w14:paraId="756C89DF" w14:textId="77777777" w:rsidR="00D70210" w:rsidRDefault="00000000">
            <w:pPr>
              <w:spacing w:after="0" w:line="240" w:lineRule="auto"/>
              <w:rPr>
                <w:rFonts w:cs="Times New Roman"/>
                <w:sz w:val="24"/>
                <w:szCs w:val="24"/>
              </w:rPr>
            </w:pPr>
            <w:r>
              <w:rPr>
                <w:rFonts w:cs="Times New Roman"/>
                <w:sz w:val="24"/>
                <w:szCs w:val="24"/>
              </w:rPr>
              <w:t>Database</w:t>
            </w:r>
          </w:p>
        </w:tc>
        <w:tc>
          <w:tcPr>
            <w:tcW w:w="3216" w:type="dxa"/>
            <w:vAlign w:val="center"/>
          </w:tcPr>
          <w:p w14:paraId="5FF236BB" w14:textId="77777777" w:rsidR="00D70210" w:rsidRDefault="00000000">
            <w:pPr>
              <w:spacing w:after="0" w:line="240" w:lineRule="auto"/>
              <w:rPr>
                <w:rFonts w:cs="Times New Roman"/>
                <w:sz w:val="24"/>
                <w:szCs w:val="24"/>
              </w:rPr>
            </w:pPr>
            <w:r>
              <w:rPr>
                <w:rFonts w:cs="Times New Roman"/>
                <w:sz w:val="24"/>
                <w:szCs w:val="24"/>
              </w:rPr>
              <w:t>MySQL</w:t>
            </w:r>
          </w:p>
        </w:tc>
        <w:tc>
          <w:tcPr>
            <w:tcW w:w="3216" w:type="dxa"/>
            <w:vAlign w:val="center"/>
          </w:tcPr>
          <w:p w14:paraId="6A2A948C" w14:textId="77777777" w:rsidR="00D70210" w:rsidRDefault="00000000">
            <w:pPr>
              <w:spacing w:after="0" w:line="240" w:lineRule="auto"/>
              <w:rPr>
                <w:rFonts w:cs="Times New Roman"/>
                <w:sz w:val="24"/>
                <w:szCs w:val="24"/>
              </w:rPr>
            </w:pPr>
            <w:r>
              <w:rPr>
                <w:rFonts w:cs="Times New Roman"/>
                <w:sz w:val="24"/>
                <w:szCs w:val="24"/>
              </w:rPr>
              <w:t>High</w:t>
            </w:r>
          </w:p>
        </w:tc>
      </w:tr>
      <w:tr w:rsidR="00D70210" w14:paraId="0559AAC3" w14:textId="77777777">
        <w:trPr>
          <w:jc w:val="center"/>
        </w:trPr>
        <w:tc>
          <w:tcPr>
            <w:tcW w:w="3216" w:type="dxa"/>
            <w:vAlign w:val="center"/>
          </w:tcPr>
          <w:p w14:paraId="38643A19" w14:textId="77777777" w:rsidR="00D70210" w:rsidRDefault="00000000">
            <w:pPr>
              <w:spacing w:after="0" w:line="240" w:lineRule="auto"/>
              <w:rPr>
                <w:rFonts w:cs="Times New Roman"/>
                <w:sz w:val="24"/>
                <w:szCs w:val="24"/>
              </w:rPr>
            </w:pPr>
            <w:r>
              <w:rPr>
                <w:rFonts w:cs="Times New Roman"/>
                <w:sz w:val="24"/>
                <w:szCs w:val="24"/>
              </w:rPr>
              <w:t>Backend</w:t>
            </w:r>
          </w:p>
        </w:tc>
        <w:tc>
          <w:tcPr>
            <w:tcW w:w="3216" w:type="dxa"/>
            <w:vAlign w:val="center"/>
          </w:tcPr>
          <w:p w14:paraId="78159E2E" w14:textId="77777777" w:rsidR="00D70210" w:rsidRDefault="00000000">
            <w:pPr>
              <w:spacing w:after="0" w:line="240" w:lineRule="auto"/>
              <w:rPr>
                <w:rFonts w:cs="Times New Roman"/>
                <w:sz w:val="24"/>
                <w:szCs w:val="24"/>
              </w:rPr>
            </w:pPr>
            <w:r>
              <w:rPr>
                <w:rFonts w:cs="Times New Roman"/>
                <w:sz w:val="24"/>
                <w:szCs w:val="24"/>
              </w:rPr>
              <w:t>PHP</w:t>
            </w:r>
          </w:p>
        </w:tc>
        <w:tc>
          <w:tcPr>
            <w:tcW w:w="3216" w:type="dxa"/>
            <w:vAlign w:val="center"/>
          </w:tcPr>
          <w:p w14:paraId="70624764" w14:textId="77777777" w:rsidR="00D70210" w:rsidRDefault="00000000">
            <w:pPr>
              <w:spacing w:after="0" w:line="240" w:lineRule="auto"/>
              <w:rPr>
                <w:rFonts w:cs="Times New Roman"/>
                <w:sz w:val="24"/>
                <w:szCs w:val="24"/>
              </w:rPr>
            </w:pPr>
            <w:r>
              <w:rPr>
                <w:rFonts w:cs="Times New Roman"/>
                <w:sz w:val="24"/>
                <w:szCs w:val="24"/>
              </w:rPr>
              <w:t>High</w:t>
            </w:r>
          </w:p>
        </w:tc>
      </w:tr>
      <w:tr w:rsidR="00D70210" w14:paraId="24F12F50" w14:textId="77777777">
        <w:trPr>
          <w:jc w:val="center"/>
        </w:trPr>
        <w:tc>
          <w:tcPr>
            <w:tcW w:w="3216" w:type="dxa"/>
            <w:vAlign w:val="center"/>
          </w:tcPr>
          <w:p w14:paraId="5BF8AFD0" w14:textId="77777777" w:rsidR="00D70210" w:rsidRDefault="00000000">
            <w:pPr>
              <w:spacing w:after="0" w:line="240" w:lineRule="auto"/>
              <w:rPr>
                <w:rFonts w:cs="Times New Roman"/>
                <w:sz w:val="24"/>
                <w:szCs w:val="24"/>
              </w:rPr>
            </w:pPr>
            <w:r>
              <w:rPr>
                <w:rFonts w:cs="Times New Roman"/>
                <w:sz w:val="24"/>
                <w:szCs w:val="24"/>
              </w:rPr>
              <w:t>Appointment validation</w:t>
            </w:r>
          </w:p>
        </w:tc>
        <w:tc>
          <w:tcPr>
            <w:tcW w:w="3216" w:type="dxa"/>
            <w:vAlign w:val="center"/>
          </w:tcPr>
          <w:p w14:paraId="6E7DA882" w14:textId="77777777" w:rsidR="00D70210" w:rsidRDefault="00000000">
            <w:pPr>
              <w:spacing w:after="0" w:line="240" w:lineRule="auto"/>
              <w:rPr>
                <w:rFonts w:cs="Times New Roman"/>
                <w:sz w:val="24"/>
                <w:szCs w:val="24"/>
              </w:rPr>
            </w:pPr>
            <w:r>
              <w:rPr>
                <w:rFonts w:cs="Times New Roman"/>
                <w:sz w:val="24"/>
                <w:szCs w:val="24"/>
              </w:rPr>
              <w:t>Doctor + time + resource availability</w:t>
            </w:r>
          </w:p>
        </w:tc>
        <w:tc>
          <w:tcPr>
            <w:tcW w:w="3216" w:type="dxa"/>
            <w:vAlign w:val="center"/>
          </w:tcPr>
          <w:p w14:paraId="65B67D48" w14:textId="77777777" w:rsidR="00D70210" w:rsidRDefault="00000000">
            <w:pPr>
              <w:spacing w:after="0" w:line="240" w:lineRule="auto"/>
              <w:rPr>
                <w:rFonts w:cs="Times New Roman"/>
                <w:sz w:val="24"/>
                <w:szCs w:val="24"/>
              </w:rPr>
            </w:pPr>
            <w:r>
              <w:rPr>
                <w:rFonts w:cs="Times New Roman"/>
                <w:sz w:val="24"/>
                <w:szCs w:val="24"/>
              </w:rPr>
              <w:t>High</w:t>
            </w:r>
          </w:p>
        </w:tc>
      </w:tr>
      <w:tr w:rsidR="00D70210" w14:paraId="287BD2E2" w14:textId="77777777">
        <w:trPr>
          <w:jc w:val="center"/>
        </w:trPr>
        <w:tc>
          <w:tcPr>
            <w:tcW w:w="3216" w:type="dxa"/>
            <w:vAlign w:val="center"/>
          </w:tcPr>
          <w:p w14:paraId="53B0E914" w14:textId="77777777" w:rsidR="00D70210" w:rsidRDefault="00000000">
            <w:pPr>
              <w:spacing w:after="0" w:line="240" w:lineRule="auto"/>
              <w:rPr>
                <w:rFonts w:cs="Times New Roman"/>
                <w:sz w:val="24"/>
                <w:szCs w:val="24"/>
              </w:rPr>
            </w:pPr>
            <w:r>
              <w:rPr>
                <w:rFonts w:cs="Times New Roman"/>
                <w:sz w:val="24"/>
                <w:szCs w:val="24"/>
              </w:rPr>
              <w:t>Resource tracking</w:t>
            </w:r>
          </w:p>
        </w:tc>
        <w:tc>
          <w:tcPr>
            <w:tcW w:w="3216" w:type="dxa"/>
            <w:vAlign w:val="center"/>
          </w:tcPr>
          <w:p w14:paraId="44EA7603" w14:textId="77777777" w:rsidR="00D70210" w:rsidRDefault="00000000">
            <w:pPr>
              <w:spacing w:after="0" w:line="240" w:lineRule="auto"/>
              <w:rPr>
                <w:rFonts w:cs="Times New Roman"/>
                <w:sz w:val="24"/>
                <w:szCs w:val="24"/>
              </w:rPr>
            </w:pPr>
            <w:r>
              <w:rPr>
                <w:rFonts w:cs="Times New Roman"/>
                <w:sz w:val="24"/>
                <w:szCs w:val="24"/>
              </w:rPr>
              <w:t>Room/bed/equipment status</w:t>
            </w:r>
          </w:p>
        </w:tc>
        <w:tc>
          <w:tcPr>
            <w:tcW w:w="3216" w:type="dxa"/>
            <w:vAlign w:val="center"/>
          </w:tcPr>
          <w:p w14:paraId="71BE3172" w14:textId="77777777" w:rsidR="00D70210" w:rsidRDefault="00000000">
            <w:pPr>
              <w:spacing w:after="0" w:line="240" w:lineRule="auto"/>
              <w:rPr>
                <w:rFonts w:cs="Times New Roman"/>
                <w:sz w:val="24"/>
                <w:szCs w:val="24"/>
              </w:rPr>
            </w:pPr>
            <w:r>
              <w:rPr>
                <w:rFonts w:cs="Times New Roman"/>
                <w:sz w:val="24"/>
                <w:szCs w:val="24"/>
              </w:rPr>
              <w:t>High</w:t>
            </w:r>
          </w:p>
        </w:tc>
      </w:tr>
      <w:tr w:rsidR="00D70210" w14:paraId="0BC18868" w14:textId="77777777">
        <w:trPr>
          <w:jc w:val="center"/>
        </w:trPr>
        <w:tc>
          <w:tcPr>
            <w:tcW w:w="3216" w:type="dxa"/>
            <w:vAlign w:val="center"/>
          </w:tcPr>
          <w:p w14:paraId="3155F44E" w14:textId="77777777" w:rsidR="00D70210" w:rsidRDefault="00000000">
            <w:pPr>
              <w:spacing w:after="0" w:line="240" w:lineRule="auto"/>
              <w:rPr>
                <w:rFonts w:cs="Times New Roman"/>
                <w:sz w:val="24"/>
                <w:szCs w:val="24"/>
              </w:rPr>
            </w:pPr>
            <w:r>
              <w:rPr>
                <w:rFonts w:cs="Times New Roman"/>
                <w:sz w:val="24"/>
                <w:szCs w:val="24"/>
              </w:rPr>
              <w:t>Conflict handling</w:t>
            </w:r>
          </w:p>
        </w:tc>
        <w:tc>
          <w:tcPr>
            <w:tcW w:w="3216" w:type="dxa"/>
            <w:vAlign w:val="center"/>
          </w:tcPr>
          <w:p w14:paraId="498A23C2" w14:textId="77777777" w:rsidR="00D70210" w:rsidRDefault="00000000">
            <w:pPr>
              <w:spacing w:after="0" w:line="240" w:lineRule="auto"/>
              <w:rPr>
                <w:rFonts w:cs="Times New Roman"/>
                <w:sz w:val="24"/>
                <w:szCs w:val="24"/>
              </w:rPr>
            </w:pPr>
            <w:r>
              <w:rPr>
                <w:rFonts w:cs="Times New Roman"/>
                <w:sz w:val="24"/>
                <w:szCs w:val="24"/>
              </w:rPr>
              <w:t>Reject overlapping allocation</w:t>
            </w:r>
          </w:p>
        </w:tc>
        <w:tc>
          <w:tcPr>
            <w:tcW w:w="3216" w:type="dxa"/>
            <w:vAlign w:val="center"/>
          </w:tcPr>
          <w:p w14:paraId="538AB7FF" w14:textId="77777777" w:rsidR="00D70210" w:rsidRDefault="00000000">
            <w:pPr>
              <w:spacing w:after="0" w:line="240" w:lineRule="auto"/>
              <w:rPr>
                <w:rFonts w:cs="Times New Roman"/>
                <w:sz w:val="24"/>
                <w:szCs w:val="24"/>
              </w:rPr>
            </w:pPr>
            <w:r>
              <w:rPr>
                <w:rFonts w:cs="Times New Roman"/>
                <w:sz w:val="24"/>
                <w:szCs w:val="24"/>
              </w:rPr>
              <w:t>High</w:t>
            </w:r>
          </w:p>
        </w:tc>
      </w:tr>
      <w:tr w:rsidR="00D70210" w14:paraId="24F2C52C" w14:textId="77777777">
        <w:trPr>
          <w:jc w:val="center"/>
        </w:trPr>
        <w:tc>
          <w:tcPr>
            <w:tcW w:w="3216" w:type="dxa"/>
            <w:vAlign w:val="center"/>
          </w:tcPr>
          <w:p w14:paraId="1A9ABE4C" w14:textId="77777777" w:rsidR="00D70210" w:rsidRDefault="00000000">
            <w:pPr>
              <w:spacing w:after="0" w:line="240" w:lineRule="auto"/>
              <w:rPr>
                <w:rFonts w:cs="Times New Roman"/>
                <w:sz w:val="24"/>
                <w:szCs w:val="24"/>
              </w:rPr>
            </w:pPr>
            <w:r>
              <w:rPr>
                <w:rFonts w:cs="Times New Roman"/>
                <w:sz w:val="24"/>
                <w:szCs w:val="24"/>
              </w:rPr>
              <w:t>Session management</w:t>
            </w:r>
          </w:p>
        </w:tc>
        <w:tc>
          <w:tcPr>
            <w:tcW w:w="3216" w:type="dxa"/>
            <w:vAlign w:val="center"/>
          </w:tcPr>
          <w:p w14:paraId="3D832C25" w14:textId="77777777" w:rsidR="00D70210" w:rsidRDefault="00000000">
            <w:pPr>
              <w:spacing w:after="0" w:line="240" w:lineRule="auto"/>
              <w:rPr>
                <w:rFonts w:cs="Times New Roman"/>
                <w:sz w:val="24"/>
                <w:szCs w:val="24"/>
              </w:rPr>
            </w:pPr>
            <w:r>
              <w:rPr>
                <w:rFonts w:cs="Times New Roman"/>
                <w:sz w:val="24"/>
                <w:szCs w:val="24"/>
              </w:rPr>
              <w:t>Server-side authenticated sessions</w:t>
            </w:r>
          </w:p>
        </w:tc>
        <w:tc>
          <w:tcPr>
            <w:tcW w:w="3216" w:type="dxa"/>
            <w:vAlign w:val="center"/>
          </w:tcPr>
          <w:p w14:paraId="6C416CAB" w14:textId="77777777" w:rsidR="00D70210" w:rsidRDefault="00000000">
            <w:pPr>
              <w:spacing w:after="0" w:line="240" w:lineRule="auto"/>
              <w:rPr>
                <w:rFonts w:cs="Times New Roman"/>
                <w:sz w:val="24"/>
                <w:szCs w:val="24"/>
              </w:rPr>
            </w:pPr>
            <w:r>
              <w:rPr>
                <w:rFonts w:cs="Times New Roman"/>
                <w:sz w:val="24"/>
                <w:szCs w:val="24"/>
              </w:rPr>
              <w:t>High</w:t>
            </w:r>
          </w:p>
        </w:tc>
      </w:tr>
      <w:tr w:rsidR="00D70210" w14:paraId="03943ED9" w14:textId="77777777">
        <w:trPr>
          <w:jc w:val="center"/>
        </w:trPr>
        <w:tc>
          <w:tcPr>
            <w:tcW w:w="3216" w:type="dxa"/>
            <w:vAlign w:val="center"/>
          </w:tcPr>
          <w:p w14:paraId="1082F5F0" w14:textId="77777777" w:rsidR="00D70210" w:rsidRDefault="00000000">
            <w:pPr>
              <w:spacing w:after="0" w:line="240" w:lineRule="auto"/>
              <w:rPr>
                <w:rFonts w:cs="Times New Roman"/>
                <w:sz w:val="24"/>
                <w:szCs w:val="24"/>
              </w:rPr>
            </w:pPr>
            <w:r>
              <w:rPr>
                <w:rFonts w:cs="Times New Roman"/>
                <w:sz w:val="24"/>
                <w:szCs w:val="24"/>
              </w:rPr>
              <w:t>Interface</w:t>
            </w:r>
          </w:p>
        </w:tc>
        <w:tc>
          <w:tcPr>
            <w:tcW w:w="3216" w:type="dxa"/>
            <w:vAlign w:val="center"/>
          </w:tcPr>
          <w:p w14:paraId="0B21C092" w14:textId="77777777" w:rsidR="00D70210" w:rsidRDefault="00000000">
            <w:pPr>
              <w:spacing w:after="0" w:line="240" w:lineRule="auto"/>
              <w:rPr>
                <w:rFonts w:cs="Times New Roman"/>
                <w:sz w:val="24"/>
                <w:szCs w:val="24"/>
              </w:rPr>
            </w:pPr>
            <w:r>
              <w:rPr>
                <w:rFonts w:cs="Times New Roman"/>
                <w:sz w:val="24"/>
                <w:szCs w:val="24"/>
              </w:rPr>
              <w:t>Responsive Bootstrap UI</w:t>
            </w:r>
          </w:p>
        </w:tc>
        <w:tc>
          <w:tcPr>
            <w:tcW w:w="3216" w:type="dxa"/>
            <w:vAlign w:val="center"/>
          </w:tcPr>
          <w:p w14:paraId="28E56659" w14:textId="77777777" w:rsidR="00D70210" w:rsidRDefault="00000000">
            <w:pPr>
              <w:spacing w:after="0" w:line="240" w:lineRule="auto"/>
              <w:rPr>
                <w:rFonts w:cs="Times New Roman"/>
                <w:sz w:val="24"/>
                <w:szCs w:val="24"/>
              </w:rPr>
            </w:pPr>
            <w:r>
              <w:rPr>
                <w:rFonts w:cs="Times New Roman"/>
                <w:sz w:val="24"/>
                <w:szCs w:val="24"/>
              </w:rPr>
              <w:t>Medium</w:t>
            </w:r>
          </w:p>
        </w:tc>
      </w:tr>
      <w:tr w:rsidR="00D70210" w14:paraId="688656F0" w14:textId="77777777">
        <w:trPr>
          <w:jc w:val="center"/>
        </w:trPr>
        <w:tc>
          <w:tcPr>
            <w:tcW w:w="3216" w:type="dxa"/>
            <w:vAlign w:val="center"/>
          </w:tcPr>
          <w:p w14:paraId="693BCE7D" w14:textId="77777777" w:rsidR="00D70210" w:rsidRDefault="00000000">
            <w:pPr>
              <w:spacing w:after="0" w:line="240" w:lineRule="auto"/>
              <w:rPr>
                <w:rFonts w:cs="Times New Roman"/>
                <w:sz w:val="24"/>
                <w:szCs w:val="24"/>
              </w:rPr>
            </w:pPr>
            <w:r>
              <w:rPr>
                <w:rFonts w:cs="Times New Roman"/>
                <w:sz w:val="24"/>
                <w:szCs w:val="24"/>
              </w:rPr>
              <w:t>Reports</w:t>
            </w:r>
          </w:p>
        </w:tc>
        <w:tc>
          <w:tcPr>
            <w:tcW w:w="3216" w:type="dxa"/>
            <w:vAlign w:val="center"/>
          </w:tcPr>
          <w:p w14:paraId="366D9270" w14:textId="77777777" w:rsidR="00D70210" w:rsidRDefault="00000000">
            <w:pPr>
              <w:spacing w:after="0" w:line="240" w:lineRule="auto"/>
              <w:rPr>
                <w:rFonts w:cs="Times New Roman"/>
                <w:sz w:val="24"/>
                <w:szCs w:val="24"/>
              </w:rPr>
            </w:pPr>
            <w:r>
              <w:rPr>
                <w:rFonts w:cs="Times New Roman"/>
                <w:sz w:val="24"/>
                <w:szCs w:val="24"/>
              </w:rPr>
              <w:t>Appointment and resource utilization summaries</w:t>
            </w:r>
          </w:p>
        </w:tc>
        <w:tc>
          <w:tcPr>
            <w:tcW w:w="3216" w:type="dxa"/>
            <w:vAlign w:val="center"/>
          </w:tcPr>
          <w:p w14:paraId="2497A449" w14:textId="77777777" w:rsidR="00D70210" w:rsidRDefault="00000000">
            <w:pPr>
              <w:spacing w:after="0" w:line="240" w:lineRule="auto"/>
              <w:rPr>
                <w:rFonts w:cs="Times New Roman"/>
                <w:sz w:val="24"/>
                <w:szCs w:val="24"/>
              </w:rPr>
            </w:pPr>
            <w:r>
              <w:rPr>
                <w:rFonts w:cs="Times New Roman"/>
                <w:sz w:val="24"/>
                <w:szCs w:val="24"/>
              </w:rPr>
              <w:t>Medium</w:t>
            </w:r>
          </w:p>
        </w:tc>
      </w:tr>
    </w:tbl>
    <w:p w14:paraId="04C22DE7" w14:textId="77777777" w:rsidR="00D70210" w:rsidRDefault="00D70210">
      <w:pPr>
        <w:rPr>
          <w:rFonts w:cs="Times New Roman"/>
          <w:sz w:val="24"/>
          <w:szCs w:val="24"/>
        </w:rPr>
      </w:pPr>
    </w:p>
    <w:p w14:paraId="28679BEF" w14:textId="77777777" w:rsidR="00D70210" w:rsidRDefault="00000000">
      <w:pPr>
        <w:spacing w:after="120"/>
        <w:rPr>
          <w:rFonts w:cs="Times New Roman"/>
          <w:sz w:val="24"/>
          <w:szCs w:val="24"/>
        </w:rPr>
      </w:pPr>
      <w:r>
        <w:rPr>
          <w:rFonts w:cs="Times New Roman"/>
          <w:b/>
          <w:sz w:val="24"/>
          <w:szCs w:val="24"/>
        </w:rPr>
        <w:t>3.4 Alternative Solutions &amp; Evaluation</w:t>
      </w:r>
    </w:p>
    <w:tbl>
      <w:tblPr>
        <w:tblStyle w:val="TableGrid"/>
        <w:tblW w:w="0" w:type="auto"/>
        <w:jc w:val="center"/>
        <w:tblLook w:val="04A0" w:firstRow="1" w:lastRow="0" w:firstColumn="1" w:lastColumn="0" w:noHBand="0" w:noVBand="1"/>
      </w:tblPr>
      <w:tblGrid>
        <w:gridCol w:w="2410"/>
        <w:gridCol w:w="2409"/>
        <w:gridCol w:w="2410"/>
        <w:gridCol w:w="2409"/>
      </w:tblGrid>
      <w:tr w:rsidR="00D70210" w14:paraId="47046F91" w14:textId="77777777">
        <w:trPr>
          <w:jc w:val="center"/>
        </w:trPr>
        <w:tc>
          <w:tcPr>
            <w:tcW w:w="2412" w:type="dxa"/>
            <w:vAlign w:val="center"/>
          </w:tcPr>
          <w:p w14:paraId="29D5EF53" w14:textId="77777777" w:rsidR="00D70210" w:rsidRDefault="00000000">
            <w:pPr>
              <w:spacing w:after="0" w:line="240" w:lineRule="auto"/>
              <w:rPr>
                <w:rFonts w:cs="Times New Roman"/>
                <w:sz w:val="24"/>
                <w:szCs w:val="24"/>
              </w:rPr>
            </w:pPr>
            <w:r>
              <w:rPr>
                <w:rFonts w:cs="Times New Roman"/>
                <w:b/>
                <w:sz w:val="24"/>
                <w:szCs w:val="24"/>
              </w:rPr>
              <w:t>Criterion</w:t>
            </w:r>
          </w:p>
        </w:tc>
        <w:tc>
          <w:tcPr>
            <w:tcW w:w="2412" w:type="dxa"/>
            <w:vAlign w:val="center"/>
          </w:tcPr>
          <w:p w14:paraId="0F4B1248" w14:textId="77777777" w:rsidR="00D70210" w:rsidRDefault="00000000">
            <w:pPr>
              <w:spacing w:after="0" w:line="240" w:lineRule="auto"/>
              <w:rPr>
                <w:rFonts w:cs="Times New Roman"/>
                <w:sz w:val="24"/>
                <w:szCs w:val="24"/>
              </w:rPr>
            </w:pPr>
            <w:r>
              <w:rPr>
                <w:rFonts w:cs="Times New Roman"/>
                <w:b/>
                <w:sz w:val="24"/>
                <w:szCs w:val="24"/>
              </w:rPr>
              <w:t>Manual / Paper</w:t>
            </w:r>
          </w:p>
        </w:tc>
        <w:tc>
          <w:tcPr>
            <w:tcW w:w="2412" w:type="dxa"/>
            <w:vAlign w:val="center"/>
          </w:tcPr>
          <w:p w14:paraId="4E090070" w14:textId="77777777" w:rsidR="00D70210" w:rsidRDefault="00000000">
            <w:pPr>
              <w:spacing w:after="0" w:line="240" w:lineRule="auto"/>
              <w:rPr>
                <w:rFonts w:cs="Times New Roman"/>
                <w:sz w:val="24"/>
                <w:szCs w:val="24"/>
              </w:rPr>
            </w:pPr>
            <w:r>
              <w:rPr>
                <w:rFonts w:cs="Times New Roman"/>
                <w:b/>
                <w:sz w:val="24"/>
                <w:szCs w:val="24"/>
              </w:rPr>
              <w:t>Basic Online Booking</w:t>
            </w:r>
          </w:p>
        </w:tc>
        <w:tc>
          <w:tcPr>
            <w:tcW w:w="2412" w:type="dxa"/>
            <w:vAlign w:val="center"/>
          </w:tcPr>
          <w:p w14:paraId="4A62AFF0" w14:textId="77777777" w:rsidR="00D70210" w:rsidRDefault="00000000">
            <w:pPr>
              <w:spacing w:after="0" w:line="240" w:lineRule="auto"/>
              <w:rPr>
                <w:rFonts w:cs="Times New Roman"/>
                <w:sz w:val="24"/>
                <w:szCs w:val="24"/>
              </w:rPr>
            </w:pPr>
            <w:r>
              <w:rPr>
                <w:rFonts w:cs="Times New Roman"/>
                <w:b/>
                <w:sz w:val="24"/>
                <w:szCs w:val="24"/>
              </w:rPr>
              <w:t>Integrated Proposed System</w:t>
            </w:r>
          </w:p>
        </w:tc>
      </w:tr>
      <w:tr w:rsidR="00D70210" w14:paraId="272DB2D2" w14:textId="77777777">
        <w:trPr>
          <w:jc w:val="center"/>
        </w:trPr>
        <w:tc>
          <w:tcPr>
            <w:tcW w:w="2412" w:type="dxa"/>
            <w:vAlign w:val="center"/>
          </w:tcPr>
          <w:p w14:paraId="1038DE4D" w14:textId="77777777" w:rsidR="00D70210" w:rsidRDefault="00000000">
            <w:pPr>
              <w:spacing w:after="0" w:line="240" w:lineRule="auto"/>
              <w:rPr>
                <w:rFonts w:cs="Times New Roman"/>
                <w:sz w:val="24"/>
                <w:szCs w:val="24"/>
              </w:rPr>
            </w:pPr>
            <w:r>
              <w:rPr>
                <w:rFonts w:cs="Times New Roman"/>
                <w:sz w:val="24"/>
                <w:szCs w:val="24"/>
              </w:rPr>
              <w:t>Cost</w:t>
            </w:r>
          </w:p>
        </w:tc>
        <w:tc>
          <w:tcPr>
            <w:tcW w:w="2412" w:type="dxa"/>
            <w:vAlign w:val="center"/>
          </w:tcPr>
          <w:p w14:paraId="70B4F488" w14:textId="77777777" w:rsidR="00D70210" w:rsidRDefault="00000000">
            <w:pPr>
              <w:spacing w:after="0" w:line="240" w:lineRule="auto"/>
              <w:rPr>
                <w:rFonts w:cs="Times New Roman"/>
                <w:sz w:val="24"/>
                <w:szCs w:val="24"/>
              </w:rPr>
            </w:pPr>
            <w:r>
              <w:rPr>
                <w:rFonts w:cs="Times New Roman"/>
                <w:sz w:val="24"/>
                <w:szCs w:val="24"/>
              </w:rPr>
              <w:t>High staff effort</w:t>
            </w:r>
          </w:p>
        </w:tc>
        <w:tc>
          <w:tcPr>
            <w:tcW w:w="2412" w:type="dxa"/>
            <w:vAlign w:val="center"/>
          </w:tcPr>
          <w:p w14:paraId="6915E6F6" w14:textId="77777777" w:rsidR="00D70210" w:rsidRDefault="00000000">
            <w:pPr>
              <w:spacing w:after="0" w:line="240" w:lineRule="auto"/>
              <w:rPr>
                <w:rFonts w:cs="Times New Roman"/>
                <w:sz w:val="24"/>
                <w:szCs w:val="24"/>
              </w:rPr>
            </w:pPr>
            <w:r>
              <w:rPr>
                <w:rFonts w:cs="Times New Roman"/>
                <w:sz w:val="24"/>
                <w:szCs w:val="24"/>
              </w:rPr>
              <w:t>Medium</w:t>
            </w:r>
          </w:p>
        </w:tc>
        <w:tc>
          <w:tcPr>
            <w:tcW w:w="2412" w:type="dxa"/>
            <w:vAlign w:val="center"/>
          </w:tcPr>
          <w:p w14:paraId="084A5864" w14:textId="77777777" w:rsidR="00D70210" w:rsidRDefault="00000000">
            <w:pPr>
              <w:spacing w:after="0" w:line="240" w:lineRule="auto"/>
              <w:rPr>
                <w:rFonts w:cs="Times New Roman"/>
                <w:sz w:val="24"/>
                <w:szCs w:val="24"/>
              </w:rPr>
            </w:pPr>
            <w:r>
              <w:rPr>
                <w:rFonts w:cs="Times New Roman"/>
                <w:sz w:val="24"/>
                <w:szCs w:val="24"/>
              </w:rPr>
              <w:t>Medium</w:t>
            </w:r>
          </w:p>
        </w:tc>
      </w:tr>
      <w:tr w:rsidR="00D70210" w14:paraId="189801F7" w14:textId="77777777">
        <w:trPr>
          <w:jc w:val="center"/>
        </w:trPr>
        <w:tc>
          <w:tcPr>
            <w:tcW w:w="2412" w:type="dxa"/>
            <w:vAlign w:val="center"/>
          </w:tcPr>
          <w:p w14:paraId="1F31E880" w14:textId="77777777" w:rsidR="00D70210" w:rsidRDefault="00000000">
            <w:pPr>
              <w:spacing w:after="0" w:line="240" w:lineRule="auto"/>
              <w:rPr>
                <w:rFonts w:cs="Times New Roman"/>
                <w:sz w:val="24"/>
                <w:szCs w:val="24"/>
              </w:rPr>
            </w:pPr>
            <w:r>
              <w:rPr>
                <w:rFonts w:cs="Times New Roman"/>
                <w:sz w:val="24"/>
                <w:szCs w:val="24"/>
              </w:rPr>
              <w:t>Scheduling visibility</w:t>
            </w:r>
          </w:p>
        </w:tc>
        <w:tc>
          <w:tcPr>
            <w:tcW w:w="2412" w:type="dxa"/>
            <w:vAlign w:val="center"/>
          </w:tcPr>
          <w:p w14:paraId="58B1318B" w14:textId="77777777" w:rsidR="00D70210" w:rsidRDefault="00000000">
            <w:pPr>
              <w:spacing w:after="0" w:line="240" w:lineRule="auto"/>
              <w:rPr>
                <w:rFonts w:cs="Times New Roman"/>
                <w:sz w:val="24"/>
                <w:szCs w:val="24"/>
              </w:rPr>
            </w:pPr>
            <w:r>
              <w:rPr>
                <w:rFonts w:cs="Times New Roman"/>
                <w:sz w:val="24"/>
                <w:szCs w:val="24"/>
              </w:rPr>
              <w:t>Low</w:t>
            </w:r>
          </w:p>
        </w:tc>
        <w:tc>
          <w:tcPr>
            <w:tcW w:w="2412" w:type="dxa"/>
            <w:vAlign w:val="center"/>
          </w:tcPr>
          <w:p w14:paraId="20C6806F" w14:textId="77777777" w:rsidR="00D70210" w:rsidRDefault="00000000">
            <w:pPr>
              <w:spacing w:after="0" w:line="240" w:lineRule="auto"/>
              <w:rPr>
                <w:rFonts w:cs="Times New Roman"/>
                <w:sz w:val="24"/>
                <w:szCs w:val="24"/>
              </w:rPr>
            </w:pPr>
            <w:r>
              <w:rPr>
                <w:rFonts w:cs="Times New Roman"/>
                <w:sz w:val="24"/>
                <w:szCs w:val="24"/>
              </w:rPr>
              <w:t>Medium</w:t>
            </w:r>
          </w:p>
        </w:tc>
        <w:tc>
          <w:tcPr>
            <w:tcW w:w="2412" w:type="dxa"/>
            <w:vAlign w:val="center"/>
          </w:tcPr>
          <w:p w14:paraId="7A39DB1E" w14:textId="77777777" w:rsidR="00D70210" w:rsidRDefault="00000000">
            <w:pPr>
              <w:spacing w:after="0" w:line="240" w:lineRule="auto"/>
              <w:rPr>
                <w:rFonts w:cs="Times New Roman"/>
                <w:sz w:val="24"/>
                <w:szCs w:val="24"/>
              </w:rPr>
            </w:pPr>
            <w:r>
              <w:rPr>
                <w:rFonts w:cs="Times New Roman"/>
                <w:sz w:val="24"/>
                <w:szCs w:val="24"/>
              </w:rPr>
              <w:t>High</w:t>
            </w:r>
          </w:p>
        </w:tc>
      </w:tr>
      <w:tr w:rsidR="00D70210" w14:paraId="32129B9A" w14:textId="77777777">
        <w:trPr>
          <w:jc w:val="center"/>
        </w:trPr>
        <w:tc>
          <w:tcPr>
            <w:tcW w:w="2412" w:type="dxa"/>
            <w:vAlign w:val="center"/>
          </w:tcPr>
          <w:p w14:paraId="1A902225" w14:textId="77777777" w:rsidR="00D70210" w:rsidRDefault="00000000">
            <w:pPr>
              <w:spacing w:after="0" w:line="240" w:lineRule="auto"/>
              <w:rPr>
                <w:rFonts w:cs="Times New Roman"/>
                <w:sz w:val="24"/>
                <w:szCs w:val="24"/>
              </w:rPr>
            </w:pPr>
            <w:r>
              <w:rPr>
                <w:rFonts w:cs="Times New Roman"/>
                <w:sz w:val="24"/>
                <w:szCs w:val="24"/>
              </w:rPr>
              <w:t>Resource allocation</w:t>
            </w:r>
          </w:p>
        </w:tc>
        <w:tc>
          <w:tcPr>
            <w:tcW w:w="2412" w:type="dxa"/>
            <w:vAlign w:val="center"/>
          </w:tcPr>
          <w:p w14:paraId="267AAEDF" w14:textId="77777777" w:rsidR="00D70210" w:rsidRDefault="00000000">
            <w:pPr>
              <w:spacing w:after="0" w:line="240" w:lineRule="auto"/>
              <w:rPr>
                <w:rFonts w:cs="Times New Roman"/>
                <w:sz w:val="24"/>
                <w:szCs w:val="24"/>
              </w:rPr>
            </w:pPr>
            <w:r>
              <w:rPr>
                <w:rFonts w:cs="Times New Roman"/>
                <w:sz w:val="24"/>
                <w:szCs w:val="24"/>
              </w:rPr>
              <w:t>Low</w:t>
            </w:r>
          </w:p>
        </w:tc>
        <w:tc>
          <w:tcPr>
            <w:tcW w:w="2412" w:type="dxa"/>
            <w:vAlign w:val="center"/>
          </w:tcPr>
          <w:p w14:paraId="4B937B26" w14:textId="77777777" w:rsidR="00D70210" w:rsidRDefault="00000000">
            <w:pPr>
              <w:spacing w:after="0" w:line="240" w:lineRule="auto"/>
              <w:rPr>
                <w:rFonts w:cs="Times New Roman"/>
                <w:sz w:val="24"/>
                <w:szCs w:val="24"/>
              </w:rPr>
            </w:pPr>
            <w:r>
              <w:rPr>
                <w:rFonts w:cs="Times New Roman"/>
                <w:sz w:val="24"/>
                <w:szCs w:val="24"/>
              </w:rPr>
              <w:t>Low/Medium</w:t>
            </w:r>
          </w:p>
        </w:tc>
        <w:tc>
          <w:tcPr>
            <w:tcW w:w="2412" w:type="dxa"/>
            <w:vAlign w:val="center"/>
          </w:tcPr>
          <w:p w14:paraId="73E84E59" w14:textId="77777777" w:rsidR="00D70210" w:rsidRDefault="00000000">
            <w:pPr>
              <w:spacing w:after="0" w:line="240" w:lineRule="auto"/>
              <w:rPr>
                <w:rFonts w:cs="Times New Roman"/>
                <w:sz w:val="24"/>
                <w:szCs w:val="24"/>
              </w:rPr>
            </w:pPr>
            <w:r>
              <w:rPr>
                <w:rFonts w:cs="Times New Roman"/>
                <w:sz w:val="24"/>
                <w:szCs w:val="24"/>
              </w:rPr>
              <w:t>High</w:t>
            </w:r>
          </w:p>
        </w:tc>
      </w:tr>
      <w:tr w:rsidR="00D70210" w14:paraId="19D4F239" w14:textId="77777777">
        <w:trPr>
          <w:jc w:val="center"/>
        </w:trPr>
        <w:tc>
          <w:tcPr>
            <w:tcW w:w="2412" w:type="dxa"/>
            <w:vAlign w:val="center"/>
          </w:tcPr>
          <w:p w14:paraId="0EE832BF" w14:textId="77777777" w:rsidR="00D70210" w:rsidRDefault="00000000">
            <w:pPr>
              <w:spacing w:after="0" w:line="240" w:lineRule="auto"/>
              <w:rPr>
                <w:rFonts w:cs="Times New Roman"/>
                <w:sz w:val="24"/>
                <w:szCs w:val="24"/>
              </w:rPr>
            </w:pPr>
            <w:r>
              <w:rPr>
                <w:rFonts w:cs="Times New Roman"/>
                <w:sz w:val="24"/>
                <w:szCs w:val="24"/>
              </w:rPr>
              <w:t>Conflict prevention</w:t>
            </w:r>
          </w:p>
        </w:tc>
        <w:tc>
          <w:tcPr>
            <w:tcW w:w="2412" w:type="dxa"/>
            <w:vAlign w:val="center"/>
          </w:tcPr>
          <w:p w14:paraId="7CEF8E05" w14:textId="77777777" w:rsidR="00D70210" w:rsidRDefault="00000000">
            <w:pPr>
              <w:spacing w:after="0" w:line="240" w:lineRule="auto"/>
              <w:rPr>
                <w:rFonts w:cs="Times New Roman"/>
                <w:sz w:val="24"/>
                <w:szCs w:val="24"/>
              </w:rPr>
            </w:pPr>
            <w:r>
              <w:rPr>
                <w:rFonts w:cs="Times New Roman"/>
                <w:sz w:val="24"/>
                <w:szCs w:val="24"/>
              </w:rPr>
              <w:t>Low</w:t>
            </w:r>
          </w:p>
        </w:tc>
        <w:tc>
          <w:tcPr>
            <w:tcW w:w="2412" w:type="dxa"/>
            <w:vAlign w:val="center"/>
          </w:tcPr>
          <w:p w14:paraId="0D283E58" w14:textId="77777777" w:rsidR="00D70210" w:rsidRDefault="00000000">
            <w:pPr>
              <w:spacing w:after="0" w:line="240" w:lineRule="auto"/>
              <w:rPr>
                <w:rFonts w:cs="Times New Roman"/>
                <w:sz w:val="24"/>
                <w:szCs w:val="24"/>
              </w:rPr>
            </w:pPr>
            <w:r>
              <w:rPr>
                <w:rFonts w:cs="Times New Roman"/>
                <w:sz w:val="24"/>
                <w:szCs w:val="24"/>
              </w:rPr>
              <w:t>Medium</w:t>
            </w:r>
          </w:p>
        </w:tc>
        <w:tc>
          <w:tcPr>
            <w:tcW w:w="2412" w:type="dxa"/>
            <w:vAlign w:val="center"/>
          </w:tcPr>
          <w:p w14:paraId="5BEC786E" w14:textId="77777777" w:rsidR="00D70210" w:rsidRDefault="00000000">
            <w:pPr>
              <w:spacing w:after="0" w:line="240" w:lineRule="auto"/>
              <w:rPr>
                <w:rFonts w:cs="Times New Roman"/>
                <w:sz w:val="24"/>
                <w:szCs w:val="24"/>
              </w:rPr>
            </w:pPr>
            <w:r>
              <w:rPr>
                <w:rFonts w:cs="Times New Roman"/>
                <w:sz w:val="24"/>
                <w:szCs w:val="24"/>
              </w:rPr>
              <w:t>High</w:t>
            </w:r>
          </w:p>
        </w:tc>
      </w:tr>
      <w:tr w:rsidR="00D70210" w14:paraId="04061346" w14:textId="77777777">
        <w:trPr>
          <w:jc w:val="center"/>
        </w:trPr>
        <w:tc>
          <w:tcPr>
            <w:tcW w:w="2412" w:type="dxa"/>
            <w:vAlign w:val="center"/>
          </w:tcPr>
          <w:p w14:paraId="195D3B84" w14:textId="77777777" w:rsidR="00D70210" w:rsidRDefault="00000000">
            <w:pPr>
              <w:spacing w:after="0" w:line="240" w:lineRule="auto"/>
              <w:rPr>
                <w:rFonts w:cs="Times New Roman"/>
                <w:sz w:val="24"/>
                <w:szCs w:val="24"/>
              </w:rPr>
            </w:pPr>
            <w:r>
              <w:rPr>
                <w:rFonts w:cs="Times New Roman"/>
                <w:sz w:val="24"/>
                <w:szCs w:val="24"/>
              </w:rPr>
              <w:t>Traceability</w:t>
            </w:r>
          </w:p>
        </w:tc>
        <w:tc>
          <w:tcPr>
            <w:tcW w:w="2412" w:type="dxa"/>
            <w:vAlign w:val="center"/>
          </w:tcPr>
          <w:p w14:paraId="28C10362" w14:textId="77777777" w:rsidR="00D70210" w:rsidRDefault="00000000">
            <w:pPr>
              <w:spacing w:after="0" w:line="240" w:lineRule="auto"/>
              <w:rPr>
                <w:rFonts w:cs="Times New Roman"/>
                <w:sz w:val="24"/>
                <w:szCs w:val="24"/>
              </w:rPr>
            </w:pPr>
            <w:r>
              <w:rPr>
                <w:rFonts w:cs="Times New Roman"/>
                <w:sz w:val="24"/>
                <w:szCs w:val="24"/>
              </w:rPr>
              <w:t>Low</w:t>
            </w:r>
          </w:p>
        </w:tc>
        <w:tc>
          <w:tcPr>
            <w:tcW w:w="2412" w:type="dxa"/>
            <w:vAlign w:val="center"/>
          </w:tcPr>
          <w:p w14:paraId="0FAB8492" w14:textId="77777777" w:rsidR="00D70210" w:rsidRDefault="00000000">
            <w:pPr>
              <w:spacing w:after="0" w:line="240" w:lineRule="auto"/>
              <w:rPr>
                <w:rFonts w:cs="Times New Roman"/>
                <w:sz w:val="24"/>
                <w:szCs w:val="24"/>
              </w:rPr>
            </w:pPr>
            <w:r>
              <w:rPr>
                <w:rFonts w:cs="Times New Roman"/>
                <w:sz w:val="24"/>
                <w:szCs w:val="24"/>
              </w:rPr>
              <w:t>Medium</w:t>
            </w:r>
          </w:p>
        </w:tc>
        <w:tc>
          <w:tcPr>
            <w:tcW w:w="2412" w:type="dxa"/>
            <w:vAlign w:val="center"/>
          </w:tcPr>
          <w:p w14:paraId="420990D5" w14:textId="77777777" w:rsidR="00D70210" w:rsidRDefault="00000000">
            <w:pPr>
              <w:spacing w:after="0" w:line="240" w:lineRule="auto"/>
              <w:rPr>
                <w:rFonts w:cs="Times New Roman"/>
                <w:sz w:val="24"/>
                <w:szCs w:val="24"/>
              </w:rPr>
            </w:pPr>
            <w:r>
              <w:rPr>
                <w:rFonts w:cs="Times New Roman"/>
                <w:sz w:val="24"/>
                <w:szCs w:val="24"/>
              </w:rPr>
              <w:t>High</w:t>
            </w:r>
          </w:p>
        </w:tc>
      </w:tr>
    </w:tbl>
    <w:p w14:paraId="781E1A60" w14:textId="77777777" w:rsidR="00D70210" w:rsidRDefault="00D70210">
      <w:pPr>
        <w:rPr>
          <w:rFonts w:cs="Times New Roman"/>
          <w:sz w:val="24"/>
          <w:szCs w:val="24"/>
        </w:rPr>
      </w:pPr>
    </w:p>
    <w:p w14:paraId="35E6CCB0" w14:textId="77777777" w:rsidR="00D70210" w:rsidRDefault="00000000">
      <w:pPr>
        <w:spacing w:after="120"/>
        <w:rPr>
          <w:rFonts w:cs="Times New Roman"/>
          <w:sz w:val="24"/>
          <w:szCs w:val="24"/>
        </w:rPr>
      </w:pPr>
      <w:r>
        <w:rPr>
          <w:rFonts w:cs="Times New Roman"/>
          <w:b/>
          <w:sz w:val="24"/>
          <w:szCs w:val="24"/>
        </w:rPr>
        <w:t>3.5 Selected Design &amp; Detailed Design</w:t>
      </w:r>
    </w:p>
    <w:p w14:paraId="7247407F" w14:textId="77777777" w:rsidR="00D70210" w:rsidRDefault="00000000">
      <w:pPr>
        <w:spacing w:after="120"/>
        <w:rPr>
          <w:rFonts w:cs="Times New Roman"/>
          <w:sz w:val="24"/>
          <w:szCs w:val="24"/>
        </w:rPr>
      </w:pPr>
      <w:r>
        <w:rPr>
          <w:rFonts w:cs="Times New Roman"/>
          <w:sz w:val="24"/>
          <w:szCs w:val="24"/>
        </w:rPr>
        <w:t>A PHP and MySQL architecture is selected because it is suitable for the course environment and can be deployed using XAMPP. The browser communicates with the PHP application layer. Authentication and role checks are performed before sensitive operations. Appointment requests are validated against doctor schedules and resource availability before confirmation. The database stores users, doctors, resources, schedules, appointments and allocation records.</w:t>
      </w:r>
    </w:p>
    <w:p w14:paraId="328229B2" w14:textId="77777777" w:rsidR="00D70210" w:rsidRDefault="00000000">
      <w:pPr>
        <w:spacing w:after="120"/>
        <w:rPr>
          <w:rFonts w:cs="Times New Roman"/>
          <w:sz w:val="24"/>
          <w:szCs w:val="24"/>
        </w:rPr>
      </w:pPr>
      <w:r>
        <w:rPr>
          <w:rFonts w:cs="Times New Roman"/>
          <w:b/>
          <w:sz w:val="24"/>
          <w:szCs w:val="24"/>
        </w:rPr>
        <w:t>System Architecture:</w:t>
      </w:r>
    </w:p>
    <w:p w14:paraId="46865852" w14:textId="77777777" w:rsidR="00D70210" w:rsidRDefault="00000000">
      <w:pPr>
        <w:spacing w:after="120"/>
        <w:rPr>
          <w:rFonts w:cs="Times New Roman"/>
          <w:sz w:val="24"/>
          <w:szCs w:val="24"/>
        </w:rPr>
      </w:pPr>
      <w:r>
        <w:rPr>
          <w:rFonts w:cs="Times New Roman"/>
          <w:sz w:val="24"/>
          <w:szCs w:val="24"/>
        </w:rPr>
        <w:t>Browser / User Interface → PHP Application Layer → Authentication &amp; Authorization → Scheduling &amp; Allocation Logic → MySQL Database</w:t>
      </w:r>
    </w:p>
    <w:p w14:paraId="2AF726A5" w14:textId="77777777" w:rsidR="00D70210" w:rsidRDefault="00D70210">
      <w:pPr>
        <w:spacing w:after="120"/>
        <w:rPr>
          <w:rFonts w:cs="Times New Roman"/>
          <w:b/>
          <w:sz w:val="24"/>
          <w:szCs w:val="24"/>
        </w:rPr>
      </w:pPr>
    </w:p>
    <w:p w14:paraId="66924E26" w14:textId="77777777" w:rsidR="00D70210" w:rsidRDefault="00D70210">
      <w:pPr>
        <w:spacing w:after="120"/>
        <w:rPr>
          <w:rFonts w:cs="Times New Roman"/>
          <w:b/>
          <w:sz w:val="24"/>
          <w:szCs w:val="24"/>
        </w:rPr>
      </w:pPr>
    </w:p>
    <w:p w14:paraId="15CCE937" w14:textId="77777777" w:rsidR="00D70210" w:rsidRDefault="00000000">
      <w:pPr>
        <w:spacing w:after="120"/>
        <w:rPr>
          <w:rFonts w:cs="Times New Roman"/>
          <w:sz w:val="24"/>
          <w:szCs w:val="24"/>
        </w:rPr>
      </w:pPr>
      <w:r>
        <w:rPr>
          <w:rFonts w:cs="Times New Roman"/>
          <w:b/>
          <w:sz w:val="24"/>
          <w:szCs w:val="24"/>
        </w:rPr>
        <w:t>3.6 Trade-off Analysis</w:t>
      </w:r>
    </w:p>
    <w:tbl>
      <w:tblPr>
        <w:tblStyle w:val="TableGrid"/>
        <w:tblW w:w="0" w:type="auto"/>
        <w:jc w:val="center"/>
        <w:tblLook w:val="04A0" w:firstRow="1" w:lastRow="0" w:firstColumn="1" w:lastColumn="0" w:noHBand="0" w:noVBand="1"/>
      </w:tblPr>
      <w:tblGrid>
        <w:gridCol w:w="1927"/>
        <w:gridCol w:w="1928"/>
        <w:gridCol w:w="1929"/>
        <w:gridCol w:w="1928"/>
        <w:gridCol w:w="1926"/>
      </w:tblGrid>
      <w:tr w:rsidR="00D70210" w14:paraId="10AC9171" w14:textId="77777777">
        <w:trPr>
          <w:jc w:val="center"/>
        </w:trPr>
        <w:tc>
          <w:tcPr>
            <w:tcW w:w="1930" w:type="dxa"/>
            <w:vAlign w:val="center"/>
          </w:tcPr>
          <w:p w14:paraId="711B9B8C" w14:textId="77777777" w:rsidR="00D70210" w:rsidRDefault="00000000">
            <w:pPr>
              <w:spacing w:after="0" w:line="240" w:lineRule="auto"/>
              <w:rPr>
                <w:rFonts w:cs="Times New Roman"/>
                <w:sz w:val="24"/>
                <w:szCs w:val="24"/>
              </w:rPr>
            </w:pPr>
            <w:r>
              <w:rPr>
                <w:rFonts w:cs="Times New Roman"/>
                <w:b/>
                <w:sz w:val="24"/>
                <w:szCs w:val="24"/>
              </w:rPr>
              <w:t>Design Decision</w:t>
            </w:r>
          </w:p>
        </w:tc>
        <w:tc>
          <w:tcPr>
            <w:tcW w:w="1930" w:type="dxa"/>
            <w:vAlign w:val="center"/>
          </w:tcPr>
          <w:p w14:paraId="4B2B4F62" w14:textId="77777777" w:rsidR="00D70210" w:rsidRDefault="00000000">
            <w:pPr>
              <w:spacing w:after="0" w:line="240" w:lineRule="auto"/>
              <w:rPr>
                <w:rFonts w:cs="Times New Roman"/>
                <w:sz w:val="24"/>
                <w:szCs w:val="24"/>
              </w:rPr>
            </w:pPr>
            <w:r>
              <w:rPr>
                <w:rFonts w:cs="Times New Roman"/>
                <w:b/>
                <w:sz w:val="24"/>
                <w:szCs w:val="24"/>
              </w:rPr>
              <w:t>Alternative</w:t>
            </w:r>
          </w:p>
        </w:tc>
        <w:tc>
          <w:tcPr>
            <w:tcW w:w="1930" w:type="dxa"/>
            <w:vAlign w:val="center"/>
          </w:tcPr>
          <w:p w14:paraId="57913073" w14:textId="77777777" w:rsidR="00D70210" w:rsidRDefault="00000000">
            <w:pPr>
              <w:spacing w:after="0" w:line="240" w:lineRule="auto"/>
              <w:rPr>
                <w:rFonts w:cs="Times New Roman"/>
                <w:sz w:val="24"/>
                <w:szCs w:val="24"/>
              </w:rPr>
            </w:pPr>
            <w:r>
              <w:rPr>
                <w:rFonts w:cs="Times New Roman"/>
                <w:b/>
                <w:sz w:val="24"/>
                <w:szCs w:val="24"/>
              </w:rPr>
              <w:t>Benefit</w:t>
            </w:r>
          </w:p>
        </w:tc>
        <w:tc>
          <w:tcPr>
            <w:tcW w:w="1930" w:type="dxa"/>
            <w:vAlign w:val="center"/>
          </w:tcPr>
          <w:p w14:paraId="77FCA169" w14:textId="77777777" w:rsidR="00D70210" w:rsidRDefault="00000000">
            <w:pPr>
              <w:spacing w:after="0" w:line="240" w:lineRule="auto"/>
              <w:rPr>
                <w:rFonts w:cs="Times New Roman"/>
                <w:sz w:val="24"/>
                <w:szCs w:val="24"/>
              </w:rPr>
            </w:pPr>
            <w:r>
              <w:rPr>
                <w:rFonts w:cs="Times New Roman"/>
                <w:b/>
                <w:sz w:val="24"/>
                <w:szCs w:val="24"/>
              </w:rPr>
              <w:t>Disadvantage</w:t>
            </w:r>
          </w:p>
        </w:tc>
        <w:tc>
          <w:tcPr>
            <w:tcW w:w="1930" w:type="dxa"/>
            <w:vAlign w:val="center"/>
          </w:tcPr>
          <w:p w14:paraId="31C94017" w14:textId="77777777" w:rsidR="00D70210" w:rsidRDefault="00000000">
            <w:pPr>
              <w:spacing w:after="0" w:line="240" w:lineRule="auto"/>
              <w:rPr>
                <w:rFonts w:cs="Times New Roman"/>
                <w:sz w:val="24"/>
                <w:szCs w:val="24"/>
              </w:rPr>
            </w:pPr>
            <w:r>
              <w:rPr>
                <w:rFonts w:cs="Times New Roman"/>
                <w:b/>
                <w:sz w:val="24"/>
                <w:szCs w:val="24"/>
              </w:rPr>
              <w:t>Final Decision</w:t>
            </w:r>
          </w:p>
        </w:tc>
      </w:tr>
      <w:tr w:rsidR="00D70210" w14:paraId="543BE3F1" w14:textId="77777777">
        <w:trPr>
          <w:jc w:val="center"/>
        </w:trPr>
        <w:tc>
          <w:tcPr>
            <w:tcW w:w="1930" w:type="dxa"/>
            <w:vAlign w:val="center"/>
          </w:tcPr>
          <w:p w14:paraId="475462C8" w14:textId="77777777" w:rsidR="00D70210" w:rsidRDefault="00000000">
            <w:pPr>
              <w:spacing w:after="0" w:line="240" w:lineRule="auto"/>
              <w:rPr>
                <w:rFonts w:cs="Times New Roman"/>
                <w:sz w:val="24"/>
                <w:szCs w:val="24"/>
              </w:rPr>
            </w:pPr>
            <w:r>
              <w:rPr>
                <w:rFonts w:cs="Times New Roman"/>
                <w:sz w:val="24"/>
                <w:szCs w:val="24"/>
              </w:rPr>
              <w:t>Rule-based allocation</w:t>
            </w:r>
          </w:p>
        </w:tc>
        <w:tc>
          <w:tcPr>
            <w:tcW w:w="1930" w:type="dxa"/>
            <w:vAlign w:val="center"/>
          </w:tcPr>
          <w:p w14:paraId="0B5E7E7B" w14:textId="77777777" w:rsidR="00D70210" w:rsidRDefault="00000000">
            <w:pPr>
              <w:spacing w:after="0" w:line="240" w:lineRule="auto"/>
              <w:rPr>
                <w:rFonts w:cs="Times New Roman"/>
                <w:sz w:val="24"/>
                <w:szCs w:val="24"/>
              </w:rPr>
            </w:pPr>
            <w:r>
              <w:rPr>
                <w:rFonts w:cs="Times New Roman"/>
                <w:sz w:val="24"/>
                <w:szCs w:val="24"/>
              </w:rPr>
              <w:t>Manual assignment</w:t>
            </w:r>
          </w:p>
        </w:tc>
        <w:tc>
          <w:tcPr>
            <w:tcW w:w="1930" w:type="dxa"/>
            <w:vAlign w:val="center"/>
          </w:tcPr>
          <w:p w14:paraId="4326F6C5" w14:textId="77777777" w:rsidR="00D70210" w:rsidRDefault="00000000">
            <w:pPr>
              <w:spacing w:after="0" w:line="240" w:lineRule="auto"/>
              <w:rPr>
                <w:rFonts w:cs="Times New Roman"/>
                <w:sz w:val="24"/>
                <w:szCs w:val="24"/>
              </w:rPr>
            </w:pPr>
            <w:r>
              <w:rPr>
                <w:rFonts w:cs="Times New Roman"/>
                <w:sz w:val="24"/>
                <w:szCs w:val="24"/>
              </w:rPr>
              <w:t>Consistent conflict checking</w:t>
            </w:r>
          </w:p>
        </w:tc>
        <w:tc>
          <w:tcPr>
            <w:tcW w:w="1930" w:type="dxa"/>
            <w:vAlign w:val="center"/>
          </w:tcPr>
          <w:p w14:paraId="48D5C559" w14:textId="77777777" w:rsidR="00D70210" w:rsidRDefault="00000000">
            <w:pPr>
              <w:spacing w:after="0" w:line="240" w:lineRule="auto"/>
              <w:rPr>
                <w:rFonts w:cs="Times New Roman"/>
                <w:sz w:val="24"/>
                <w:szCs w:val="24"/>
              </w:rPr>
            </w:pPr>
            <w:r>
              <w:rPr>
                <w:rFonts w:cs="Times New Roman"/>
                <w:sz w:val="24"/>
                <w:szCs w:val="24"/>
              </w:rPr>
              <w:t>Needs clear rules</w:t>
            </w:r>
          </w:p>
        </w:tc>
        <w:tc>
          <w:tcPr>
            <w:tcW w:w="1930" w:type="dxa"/>
            <w:vAlign w:val="center"/>
          </w:tcPr>
          <w:p w14:paraId="4C00C2BE" w14:textId="77777777" w:rsidR="00D70210" w:rsidRDefault="00000000">
            <w:pPr>
              <w:spacing w:after="0" w:line="240" w:lineRule="auto"/>
              <w:rPr>
                <w:rFonts w:cs="Times New Roman"/>
                <w:sz w:val="24"/>
                <w:szCs w:val="24"/>
              </w:rPr>
            </w:pPr>
            <w:r>
              <w:rPr>
                <w:rFonts w:cs="Times New Roman"/>
                <w:sz w:val="24"/>
                <w:szCs w:val="24"/>
              </w:rPr>
              <w:t>Selected</w:t>
            </w:r>
          </w:p>
        </w:tc>
      </w:tr>
      <w:tr w:rsidR="00D70210" w14:paraId="1BE5C967" w14:textId="77777777">
        <w:trPr>
          <w:jc w:val="center"/>
        </w:trPr>
        <w:tc>
          <w:tcPr>
            <w:tcW w:w="1930" w:type="dxa"/>
            <w:vAlign w:val="center"/>
          </w:tcPr>
          <w:p w14:paraId="18A46421" w14:textId="77777777" w:rsidR="00D70210" w:rsidRDefault="00000000">
            <w:pPr>
              <w:spacing w:after="0" w:line="240" w:lineRule="auto"/>
              <w:rPr>
                <w:rFonts w:cs="Times New Roman"/>
                <w:sz w:val="24"/>
                <w:szCs w:val="24"/>
              </w:rPr>
            </w:pPr>
            <w:r>
              <w:rPr>
                <w:rFonts w:cs="Times New Roman"/>
                <w:sz w:val="24"/>
                <w:szCs w:val="24"/>
              </w:rPr>
              <w:t>PHP + MySQL</w:t>
            </w:r>
          </w:p>
        </w:tc>
        <w:tc>
          <w:tcPr>
            <w:tcW w:w="1930" w:type="dxa"/>
            <w:vAlign w:val="center"/>
          </w:tcPr>
          <w:p w14:paraId="75A1F5B7" w14:textId="77777777" w:rsidR="00D70210" w:rsidRDefault="00000000">
            <w:pPr>
              <w:spacing w:after="0" w:line="240" w:lineRule="auto"/>
              <w:rPr>
                <w:rFonts w:cs="Times New Roman"/>
                <w:sz w:val="24"/>
                <w:szCs w:val="24"/>
              </w:rPr>
            </w:pPr>
            <w:r>
              <w:rPr>
                <w:rFonts w:cs="Times New Roman"/>
                <w:sz w:val="24"/>
                <w:szCs w:val="24"/>
              </w:rPr>
              <w:t>Node.js + MongoDB</w:t>
            </w:r>
          </w:p>
        </w:tc>
        <w:tc>
          <w:tcPr>
            <w:tcW w:w="1930" w:type="dxa"/>
            <w:vAlign w:val="center"/>
          </w:tcPr>
          <w:p w14:paraId="615C625E" w14:textId="77777777" w:rsidR="00D70210" w:rsidRDefault="00000000">
            <w:pPr>
              <w:spacing w:after="0" w:line="240" w:lineRule="auto"/>
              <w:rPr>
                <w:rFonts w:cs="Times New Roman"/>
                <w:sz w:val="24"/>
                <w:szCs w:val="24"/>
              </w:rPr>
            </w:pPr>
            <w:r>
              <w:rPr>
                <w:rFonts w:cs="Times New Roman"/>
                <w:sz w:val="24"/>
                <w:szCs w:val="24"/>
              </w:rPr>
              <w:t>Fits course/XAMPP environment</w:t>
            </w:r>
          </w:p>
        </w:tc>
        <w:tc>
          <w:tcPr>
            <w:tcW w:w="1930" w:type="dxa"/>
            <w:vAlign w:val="center"/>
          </w:tcPr>
          <w:p w14:paraId="303697C7" w14:textId="77777777" w:rsidR="00D70210" w:rsidRDefault="00000000">
            <w:pPr>
              <w:spacing w:after="0" w:line="240" w:lineRule="auto"/>
              <w:rPr>
                <w:rFonts w:cs="Times New Roman"/>
                <w:sz w:val="24"/>
                <w:szCs w:val="24"/>
              </w:rPr>
            </w:pPr>
            <w:r>
              <w:rPr>
                <w:rFonts w:cs="Times New Roman"/>
                <w:sz w:val="24"/>
                <w:szCs w:val="24"/>
              </w:rPr>
              <w:t>Less flexible for some architectures</w:t>
            </w:r>
          </w:p>
        </w:tc>
        <w:tc>
          <w:tcPr>
            <w:tcW w:w="1930" w:type="dxa"/>
            <w:vAlign w:val="center"/>
          </w:tcPr>
          <w:p w14:paraId="396968C9" w14:textId="77777777" w:rsidR="00D70210" w:rsidRDefault="00000000">
            <w:pPr>
              <w:spacing w:after="0" w:line="240" w:lineRule="auto"/>
              <w:rPr>
                <w:rFonts w:cs="Times New Roman"/>
                <w:sz w:val="24"/>
                <w:szCs w:val="24"/>
              </w:rPr>
            </w:pPr>
            <w:r>
              <w:rPr>
                <w:rFonts w:cs="Times New Roman"/>
                <w:sz w:val="24"/>
                <w:szCs w:val="24"/>
              </w:rPr>
              <w:t>Selected</w:t>
            </w:r>
          </w:p>
        </w:tc>
      </w:tr>
      <w:tr w:rsidR="00D70210" w14:paraId="637F2F56" w14:textId="77777777">
        <w:trPr>
          <w:jc w:val="center"/>
        </w:trPr>
        <w:tc>
          <w:tcPr>
            <w:tcW w:w="1930" w:type="dxa"/>
            <w:vAlign w:val="center"/>
          </w:tcPr>
          <w:p w14:paraId="596C3AD9" w14:textId="77777777" w:rsidR="00D70210" w:rsidRDefault="00000000">
            <w:pPr>
              <w:spacing w:after="0" w:line="240" w:lineRule="auto"/>
              <w:rPr>
                <w:rFonts w:cs="Times New Roman"/>
                <w:sz w:val="24"/>
                <w:szCs w:val="24"/>
              </w:rPr>
            </w:pPr>
            <w:r>
              <w:rPr>
                <w:rFonts w:cs="Times New Roman"/>
                <w:sz w:val="24"/>
                <w:szCs w:val="24"/>
              </w:rPr>
              <w:t>Server-side sessions</w:t>
            </w:r>
          </w:p>
        </w:tc>
        <w:tc>
          <w:tcPr>
            <w:tcW w:w="1930" w:type="dxa"/>
            <w:vAlign w:val="center"/>
          </w:tcPr>
          <w:p w14:paraId="281A8D25" w14:textId="77777777" w:rsidR="00D70210" w:rsidRDefault="00000000">
            <w:pPr>
              <w:spacing w:after="0" w:line="240" w:lineRule="auto"/>
              <w:rPr>
                <w:rFonts w:cs="Times New Roman"/>
                <w:sz w:val="24"/>
                <w:szCs w:val="24"/>
              </w:rPr>
            </w:pPr>
            <w:r>
              <w:rPr>
                <w:rFonts w:cs="Times New Roman"/>
                <w:sz w:val="24"/>
                <w:szCs w:val="24"/>
              </w:rPr>
              <w:t>JWT-only authentication</w:t>
            </w:r>
          </w:p>
        </w:tc>
        <w:tc>
          <w:tcPr>
            <w:tcW w:w="1930" w:type="dxa"/>
            <w:vAlign w:val="center"/>
          </w:tcPr>
          <w:p w14:paraId="1DA59704" w14:textId="77777777" w:rsidR="00D70210" w:rsidRDefault="00000000">
            <w:pPr>
              <w:spacing w:after="0" w:line="240" w:lineRule="auto"/>
              <w:rPr>
                <w:rFonts w:cs="Times New Roman"/>
                <w:sz w:val="24"/>
                <w:szCs w:val="24"/>
              </w:rPr>
            </w:pPr>
            <w:r>
              <w:rPr>
                <w:rFonts w:cs="Times New Roman"/>
                <w:sz w:val="24"/>
                <w:szCs w:val="24"/>
              </w:rPr>
              <w:t>Simple browser integration</w:t>
            </w:r>
          </w:p>
        </w:tc>
        <w:tc>
          <w:tcPr>
            <w:tcW w:w="1930" w:type="dxa"/>
            <w:vAlign w:val="center"/>
          </w:tcPr>
          <w:p w14:paraId="749F2E5F" w14:textId="77777777" w:rsidR="00D70210" w:rsidRDefault="00000000">
            <w:pPr>
              <w:spacing w:after="0" w:line="240" w:lineRule="auto"/>
              <w:rPr>
                <w:rFonts w:cs="Times New Roman"/>
                <w:sz w:val="24"/>
                <w:szCs w:val="24"/>
              </w:rPr>
            </w:pPr>
            <w:r>
              <w:rPr>
                <w:rFonts w:cs="Times New Roman"/>
                <w:sz w:val="24"/>
                <w:szCs w:val="24"/>
              </w:rPr>
              <w:t>Needs careful session configuration</w:t>
            </w:r>
          </w:p>
        </w:tc>
        <w:tc>
          <w:tcPr>
            <w:tcW w:w="1930" w:type="dxa"/>
            <w:vAlign w:val="center"/>
          </w:tcPr>
          <w:p w14:paraId="19C2DC03" w14:textId="77777777" w:rsidR="00D70210" w:rsidRDefault="00000000">
            <w:pPr>
              <w:spacing w:after="0" w:line="240" w:lineRule="auto"/>
              <w:rPr>
                <w:rFonts w:cs="Times New Roman"/>
                <w:sz w:val="24"/>
                <w:szCs w:val="24"/>
              </w:rPr>
            </w:pPr>
            <w:r>
              <w:rPr>
                <w:rFonts w:cs="Times New Roman"/>
                <w:sz w:val="24"/>
                <w:szCs w:val="24"/>
              </w:rPr>
              <w:t>Selected</w:t>
            </w:r>
          </w:p>
        </w:tc>
      </w:tr>
      <w:tr w:rsidR="00D70210" w14:paraId="72C6E3B7" w14:textId="77777777">
        <w:trPr>
          <w:jc w:val="center"/>
        </w:trPr>
        <w:tc>
          <w:tcPr>
            <w:tcW w:w="1930" w:type="dxa"/>
            <w:vAlign w:val="center"/>
          </w:tcPr>
          <w:p w14:paraId="2147E4B0" w14:textId="77777777" w:rsidR="00D70210" w:rsidRDefault="00000000">
            <w:pPr>
              <w:spacing w:after="0" w:line="240" w:lineRule="auto"/>
              <w:rPr>
                <w:rFonts w:cs="Times New Roman"/>
                <w:sz w:val="24"/>
                <w:szCs w:val="24"/>
              </w:rPr>
            </w:pPr>
            <w:r>
              <w:rPr>
                <w:rFonts w:cs="Times New Roman"/>
                <w:sz w:val="24"/>
                <w:szCs w:val="24"/>
              </w:rPr>
              <w:t>Centralized database</w:t>
            </w:r>
          </w:p>
        </w:tc>
        <w:tc>
          <w:tcPr>
            <w:tcW w:w="1930" w:type="dxa"/>
            <w:vAlign w:val="center"/>
          </w:tcPr>
          <w:p w14:paraId="5E1D03BC" w14:textId="77777777" w:rsidR="00D70210" w:rsidRDefault="00000000">
            <w:pPr>
              <w:spacing w:after="0" w:line="240" w:lineRule="auto"/>
              <w:rPr>
                <w:rFonts w:cs="Times New Roman"/>
                <w:sz w:val="24"/>
                <w:szCs w:val="24"/>
              </w:rPr>
            </w:pPr>
            <w:r>
              <w:rPr>
                <w:rFonts w:cs="Times New Roman"/>
                <w:sz w:val="24"/>
                <w:szCs w:val="24"/>
              </w:rPr>
              <w:t>Separate spreadsheets</w:t>
            </w:r>
          </w:p>
        </w:tc>
        <w:tc>
          <w:tcPr>
            <w:tcW w:w="1930" w:type="dxa"/>
            <w:vAlign w:val="center"/>
          </w:tcPr>
          <w:p w14:paraId="1A252E4C" w14:textId="77777777" w:rsidR="00D70210" w:rsidRDefault="00000000">
            <w:pPr>
              <w:spacing w:after="0" w:line="240" w:lineRule="auto"/>
              <w:rPr>
                <w:rFonts w:cs="Times New Roman"/>
                <w:sz w:val="24"/>
                <w:szCs w:val="24"/>
              </w:rPr>
            </w:pPr>
            <w:r>
              <w:rPr>
                <w:rFonts w:cs="Times New Roman"/>
                <w:sz w:val="24"/>
                <w:szCs w:val="24"/>
              </w:rPr>
              <w:t>Consistent data and queries</w:t>
            </w:r>
          </w:p>
        </w:tc>
        <w:tc>
          <w:tcPr>
            <w:tcW w:w="1930" w:type="dxa"/>
            <w:vAlign w:val="center"/>
          </w:tcPr>
          <w:p w14:paraId="1F6DDBC6" w14:textId="77777777" w:rsidR="00D70210" w:rsidRDefault="00000000">
            <w:pPr>
              <w:spacing w:after="0" w:line="240" w:lineRule="auto"/>
              <w:rPr>
                <w:rFonts w:cs="Times New Roman"/>
                <w:sz w:val="24"/>
                <w:szCs w:val="24"/>
              </w:rPr>
            </w:pPr>
            <w:r>
              <w:rPr>
                <w:rFonts w:cs="Times New Roman"/>
                <w:sz w:val="24"/>
                <w:szCs w:val="24"/>
              </w:rPr>
              <w:t>Requires database maintenance</w:t>
            </w:r>
          </w:p>
        </w:tc>
        <w:tc>
          <w:tcPr>
            <w:tcW w:w="1930" w:type="dxa"/>
            <w:vAlign w:val="center"/>
          </w:tcPr>
          <w:p w14:paraId="5494FD51" w14:textId="77777777" w:rsidR="00D70210" w:rsidRDefault="00000000">
            <w:pPr>
              <w:spacing w:after="0" w:line="240" w:lineRule="auto"/>
              <w:rPr>
                <w:rFonts w:cs="Times New Roman"/>
                <w:sz w:val="24"/>
                <w:szCs w:val="24"/>
              </w:rPr>
            </w:pPr>
            <w:r>
              <w:rPr>
                <w:rFonts w:cs="Times New Roman"/>
                <w:sz w:val="24"/>
                <w:szCs w:val="24"/>
              </w:rPr>
              <w:t>Selected</w:t>
            </w:r>
          </w:p>
        </w:tc>
      </w:tr>
    </w:tbl>
    <w:p w14:paraId="531AD4C5" w14:textId="77777777" w:rsidR="00D70210" w:rsidRDefault="00D70210">
      <w:pPr>
        <w:spacing w:after="120"/>
        <w:rPr>
          <w:rFonts w:cs="Times New Roman"/>
          <w:b/>
          <w:sz w:val="24"/>
          <w:szCs w:val="24"/>
        </w:rPr>
      </w:pPr>
    </w:p>
    <w:p w14:paraId="47617BFB" w14:textId="77777777" w:rsidR="00D70210" w:rsidRDefault="00000000">
      <w:pPr>
        <w:spacing w:after="120"/>
        <w:rPr>
          <w:rFonts w:cs="Times New Roman"/>
          <w:sz w:val="24"/>
          <w:szCs w:val="24"/>
        </w:rPr>
      </w:pPr>
      <w:r>
        <w:rPr>
          <w:rFonts w:cs="Times New Roman"/>
          <w:b/>
          <w:sz w:val="24"/>
          <w:szCs w:val="24"/>
        </w:rPr>
        <w:t>3.7 Sustainability, Ethics, Safety &amp; Security</w:t>
      </w:r>
    </w:p>
    <w:tbl>
      <w:tblPr>
        <w:tblStyle w:val="TableGrid"/>
        <w:tblW w:w="0" w:type="auto"/>
        <w:jc w:val="center"/>
        <w:tblLook w:val="04A0" w:firstRow="1" w:lastRow="0" w:firstColumn="1" w:lastColumn="0" w:noHBand="0" w:noVBand="1"/>
      </w:tblPr>
      <w:tblGrid>
        <w:gridCol w:w="3213"/>
        <w:gridCol w:w="3213"/>
        <w:gridCol w:w="3212"/>
      </w:tblGrid>
      <w:tr w:rsidR="00D70210" w14:paraId="74E956A2" w14:textId="77777777">
        <w:trPr>
          <w:jc w:val="center"/>
        </w:trPr>
        <w:tc>
          <w:tcPr>
            <w:tcW w:w="3216" w:type="dxa"/>
            <w:vAlign w:val="center"/>
          </w:tcPr>
          <w:p w14:paraId="01DE340A" w14:textId="77777777" w:rsidR="00D70210" w:rsidRDefault="00000000">
            <w:pPr>
              <w:spacing w:after="0" w:line="240" w:lineRule="auto"/>
              <w:rPr>
                <w:rFonts w:cs="Times New Roman"/>
                <w:sz w:val="24"/>
                <w:szCs w:val="24"/>
              </w:rPr>
            </w:pPr>
            <w:r>
              <w:rPr>
                <w:rFonts w:cs="Times New Roman"/>
                <w:b/>
                <w:sz w:val="24"/>
                <w:szCs w:val="24"/>
              </w:rPr>
              <w:t>Domain</w:t>
            </w:r>
          </w:p>
        </w:tc>
        <w:tc>
          <w:tcPr>
            <w:tcW w:w="3216" w:type="dxa"/>
            <w:vAlign w:val="center"/>
          </w:tcPr>
          <w:p w14:paraId="447F0DAB" w14:textId="77777777" w:rsidR="00D70210" w:rsidRDefault="00000000">
            <w:pPr>
              <w:spacing w:after="0" w:line="240" w:lineRule="auto"/>
              <w:rPr>
                <w:rFonts w:cs="Times New Roman"/>
                <w:sz w:val="24"/>
                <w:szCs w:val="24"/>
              </w:rPr>
            </w:pPr>
            <w:r>
              <w:rPr>
                <w:rFonts w:cs="Times New Roman"/>
                <w:b/>
                <w:sz w:val="24"/>
                <w:szCs w:val="24"/>
              </w:rPr>
              <w:t>Consideration</w:t>
            </w:r>
          </w:p>
        </w:tc>
        <w:tc>
          <w:tcPr>
            <w:tcW w:w="3216" w:type="dxa"/>
            <w:vAlign w:val="center"/>
          </w:tcPr>
          <w:p w14:paraId="593C2F24" w14:textId="77777777" w:rsidR="00D70210" w:rsidRDefault="00000000">
            <w:pPr>
              <w:spacing w:after="0" w:line="240" w:lineRule="auto"/>
              <w:rPr>
                <w:rFonts w:cs="Times New Roman"/>
                <w:sz w:val="24"/>
                <w:szCs w:val="24"/>
              </w:rPr>
            </w:pPr>
            <w:r>
              <w:rPr>
                <w:rFonts w:cs="Times New Roman"/>
                <w:b/>
                <w:sz w:val="24"/>
                <w:szCs w:val="24"/>
              </w:rPr>
              <w:t>Impact on Final Decision</w:t>
            </w:r>
          </w:p>
        </w:tc>
      </w:tr>
      <w:tr w:rsidR="00D70210" w14:paraId="3D8126B1" w14:textId="77777777">
        <w:trPr>
          <w:jc w:val="center"/>
        </w:trPr>
        <w:tc>
          <w:tcPr>
            <w:tcW w:w="3216" w:type="dxa"/>
            <w:vAlign w:val="center"/>
          </w:tcPr>
          <w:p w14:paraId="36AD8DE5" w14:textId="77777777" w:rsidR="00D70210" w:rsidRDefault="00000000">
            <w:pPr>
              <w:spacing w:after="0" w:line="240" w:lineRule="auto"/>
              <w:rPr>
                <w:rFonts w:cs="Times New Roman"/>
                <w:sz w:val="24"/>
                <w:szCs w:val="24"/>
              </w:rPr>
            </w:pPr>
            <w:r>
              <w:rPr>
                <w:rFonts w:cs="Times New Roman"/>
                <w:sz w:val="24"/>
                <w:szCs w:val="24"/>
              </w:rPr>
              <w:t>Sustainability</w:t>
            </w:r>
          </w:p>
        </w:tc>
        <w:tc>
          <w:tcPr>
            <w:tcW w:w="3216" w:type="dxa"/>
            <w:vAlign w:val="center"/>
          </w:tcPr>
          <w:p w14:paraId="3B296C93" w14:textId="77777777" w:rsidR="00D70210" w:rsidRDefault="00000000">
            <w:pPr>
              <w:spacing w:after="0" w:line="240" w:lineRule="auto"/>
              <w:rPr>
                <w:rFonts w:cs="Times New Roman"/>
                <w:sz w:val="24"/>
                <w:szCs w:val="24"/>
              </w:rPr>
            </w:pPr>
            <w:r>
              <w:rPr>
                <w:rFonts w:cs="Times New Roman"/>
                <w:sz w:val="24"/>
                <w:szCs w:val="24"/>
              </w:rPr>
              <w:t>Avoid unnecessary duplicated records and manual processing.</w:t>
            </w:r>
          </w:p>
        </w:tc>
        <w:tc>
          <w:tcPr>
            <w:tcW w:w="3216" w:type="dxa"/>
            <w:vAlign w:val="center"/>
          </w:tcPr>
          <w:p w14:paraId="3F3709D6" w14:textId="77777777" w:rsidR="00D70210" w:rsidRDefault="00000000">
            <w:pPr>
              <w:spacing w:after="0" w:line="240" w:lineRule="auto"/>
              <w:rPr>
                <w:rFonts w:cs="Times New Roman"/>
                <w:sz w:val="24"/>
                <w:szCs w:val="24"/>
              </w:rPr>
            </w:pPr>
            <w:r>
              <w:rPr>
                <w:rFonts w:cs="Times New Roman"/>
                <w:sz w:val="24"/>
                <w:szCs w:val="24"/>
              </w:rPr>
              <w:t>Centralized digital workflow.</w:t>
            </w:r>
          </w:p>
        </w:tc>
      </w:tr>
      <w:tr w:rsidR="00D70210" w14:paraId="3B89DEA3" w14:textId="77777777">
        <w:trPr>
          <w:jc w:val="center"/>
        </w:trPr>
        <w:tc>
          <w:tcPr>
            <w:tcW w:w="3216" w:type="dxa"/>
            <w:vAlign w:val="center"/>
          </w:tcPr>
          <w:p w14:paraId="1EB626E0" w14:textId="77777777" w:rsidR="00D70210" w:rsidRDefault="00000000">
            <w:pPr>
              <w:spacing w:after="0" w:line="240" w:lineRule="auto"/>
              <w:rPr>
                <w:rFonts w:cs="Times New Roman"/>
                <w:sz w:val="24"/>
                <w:szCs w:val="24"/>
              </w:rPr>
            </w:pPr>
            <w:r>
              <w:rPr>
                <w:rFonts w:cs="Times New Roman"/>
                <w:sz w:val="24"/>
                <w:szCs w:val="24"/>
              </w:rPr>
              <w:t>Ethics</w:t>
            </w:r>
          </w:p>
        </w:tc>
        <w:tc>
          <w:tcPr>
            <w:tcW w:w="3216" w:type="dxa"/>
            <w:vAlign w:val="center"/>
          </w:tcPr>
          <w:p w14:paraId="4CFE194B" w14:textId="77777777" w:rsidR="00D70210" w:rsidRDefault="00000000">
            <w:pPr>
              <w:spacing w:after="0" w:line="240" w:lineRule="auto"/>
              <w:rPr>
                <w:rFonts w:cs="Times New Roman"/>
                <w:sz w:val="24"/>
                <w:szCs w:val="24"/>
              </w:rPr>
            </w:pPr>
            <w:r>
              <w:rPr>
                <w:rFonts w:cs="Times New Roman"/>
                <w:sz w:val="24"/>
                <w:szCs w:val="24"/>
              </w:rPr>
              <w:t>Protect patient and staff information.</w:t>
            </w:r>
          </w:p>
        </w:tc>
        <w:tc>
          <w:tcPr>
            <w:tcW w:w="3216" w:type="dxa"/>
            <w:vAlign w:val="center"/>
          </w:tcPr>
          <w:p w14:paraId="4B1D3BBF" w14:textId="77777777" w:rsidR="00D70210" w:rsidRDefault="00000000">
            <w:pPr>
              <w:spacing w:after="0" w:line="240" w:lineRule="auto"/>
              <w:rPr>
                <w:rFonts w:cs="Times New Roman"/>
                <w:sz w:val="24"/>
                <w:szCs w:val="24"/>
              </w:rPr>
            </w:pPr>
            <w:r>
              <w:rPr>
                <w:rFonts w:cs="Times New Roman"/>
                <w:sz w:val="24"/>
                <w:szCs w:val="24"/>
              </w:rPr>
              <w:t>Role-based access and minimum necessary data exposure.</w:t>
            </w:r>
          </w:p>
        </w:tc>
      </w:tr>
      <w:tr w:rsidR="00D70210" w14:paraId="7C2E8CD1" w14:textId="77777777">
        <w:trPr>
          <w:jc w:val="center"/>
        </w:trPr>
        <w:tc>
          <w:tcPr>
            <w:tcW w:w="3216" w:type="dxa"/>
            <w:vAlign w:val="center"/>
          </w:tcPr>
          <w:p w14:paraId="332EDB4C" w14:textId="77777777" w:rsidR="00D70210" w:rsidRDefault="00000000">
            <w:pPr>
              <w:spacing w:after="0" w:line="240" w:lineRule="auto"/>
              <w:rPr>
                <w:rFonts w:cs="Times New Roman"/>
                <w:sz w:val="24"/>
                <w:szCs w:val="24"/>
              </w:rPr>
            </w:pPr>
            <w:r>
              <w:rPr>
                <w:rFonts w:cs="Times New Roman"/>
                <w:sz w:val="24"/>
                <w:szCs w:val="24"/>
              </w:rPr>
              <w:t>Safety</w:t>
            </w:r>
          </w:p>
        </w:tc>
        <w:tc>
          <w:tcPr>
            <w:tcW w:w="3216" w:type="dxa"/>
            <w:vAlign w:val="center"/>
          </w:tcPr>
          <w:p w14:paraId="279FC269" w14:textId="77777777" w:rsidR="00D70210" w:rsidRDefault="00000000">
            <w:pPr>
              <w:spacing w:after="0" w:line="240" w:lineRule="auto"/>
              <w:rPr>
                <w:rFonts w:cs="Times New Roman"/>
                <w:sz w:val="24"/>
                <w:szCs w:val="24"/>
              </w:rPr>
            </w:pPr>
            <w:r>
              <w:rPr>
                <w:rFonts w:cs="Times New Roman"/>
                <w:sz w:val="24"/>
                <w:szCs w:val="24"/>
              </w:rPr>
              <w:t>Avoid treating scheduling software as a clinical decision system.</w:t>
            </w:r>
          </w:p>
        </w:tc>
        <w:tc>
          <w:tcPr>
            <w:tcW w:w="3216" w:type="dxa"/>
            <w:vAlign w:val="center"/>
          </w:tcPr>
          <w:p w14:paraId="36F1FAC8" w14:textId="77777777" w:rsidR="00D70210" w:rsidRDefault="00000000">
            <w:pPr>
              <w:spacing w:after="0" w:line="240" w:lineRule="auto"/>
              <w:rPr>
                <w:rFonts w:cs="Times New Roman"/>
                <w:sz w:val="24"/>
                <w:szCs w:val="24"/>
              </w:rPr>
            </w:pPr>
            <w:r>
              <w:rPr>
                <w:rFonts w:cs="Times New Roman"/>
                <w:sz w:val="24"/>
                <w:szCs w:val="24"/>
              </w:rPr>
              <w:t>No diagnosis or clinical decision support in scope.</w:t>
            </w:r>
          </w:p>
        </w:tc>
      </w:tr>
      <w:tr w:rsidR="00D70210" w14:paraId="2BFAAE90" w14:textId="77777777">
        <w:trPr>
          <w:jc w:val="center"/>
        </w:trPr>
        <w:tc>
          <w:tcPr>
            <w:tcW w:w="3216" w:type="dxa"/>
            <w:vAlign w:val="center"/>
          </w:tcPr>
          <w:p w14:paraId="20DD16AE" w14:textId="77777777" w:rsidR="00D70210" w:rsidRDefault="00000000">
            <w:pPr>
              <w:spacing w:after="0" w:line="240" w:lineRule="auto"/>
              <w:rPr>
                <w:rFonts w:cs="Times New Roman"/>
                <w:sz w:val="24"/>
                <w:szCs w:val="24"/>
              </w:rPr>
            </w:pPr>
            <w:r>
              <w:rPr>
                <w:rFonts w:cs="Times New Roman"/>
                <w:sz w:val="24"/>
                <w:szCs w:val="24"/>
              </w:rPr>
              <w:t>Security</w:t>
            </w:r>
          </w:p>
        </w:tc>
        <w:tc>
          <w:tcPr>
            <w:tcW w:w="3216" w:type="dxa"/>
            <w:vAlign w:val="center"/>
          </w:tcPr>
          <w:p w14:paraId="5CBBC24A" w14:textId="77777777" w:rsidR="00D70210" w:rsidRDefault="00000000">
            <w:pPr>
              <w:spacing w:after="0" w:line="240" w:lineRule="auto"/>
              <w:rPr>
                <w:rFonts w:cs="Times New Roman"/>
                <w:sz w:val="24"/>
                <w:szCs w:val="24"/>
              </w:rPr>
            </w:pPr>
            <w:r>
              <w:rPr>
                <w:rFonts w:cs="Times New Roman"/>
                <w:sz w:val="24"/>
                <w:szCs w:val="24"/>
              </w:rPr>
              <w:t>Protect accounts and operational records.</w:t>
            </w:r>
          </w:p>
        </w:tc>
        <w:tc>
          <w:tcPr>
            <w:tcW w:w="3216" w:type="dxa"/>
            <w:vAlign w:val="center"/>
          </w:tcPr>
          <w:p w14:paraId="2A1969C0" w14:textId="77777777" w:rsidR="00D70210" w:rsidRDefault="00000000">
            <w:pPr>
              <w:spacing w:after="0" w:line="240" w:lineRule="auto"/>
              <w:rPr>
                <w:rFonts w:cs="Times New Roman"/>
                <w:sz w:val="24"/>
                <w:szCs w:val="24"/>
              </w:rPr>
            </w:pPr>
            <w:r>
              <w:rPr>
                <w:rFonts w:cs="Times New Roman"/>
                <w:sz w:val="24"/>
                <w:szCs w:val="24"/>
              </w:rPr>
              <w:t>Hashing, sessions, validation, prepared statements and access checks.</w:t>
            </w:r>
          </w:p>
        </w:tc>
      </w:tr>
    </w:tbl>
    <w:p w14:paraId="4B078C8C" w14:textId="77777777" w:rsidR="00D70210" w:rsidRDefault="00D70210">
      <w:pPr>
        <w:spacing w:after="120"/>
        <w:rPr>
          <w:rFonts w:cs="Times New Roman"/>
          <w:b/>
          <w:sz w:val="24"/>
          <w:szCs w:val="24"/>
        </w:rPr>
      </w:pPr>
    </w:p>
    <w:p w14:paraId="7BA7C693" w14:textId="77777777" w:rsidR="00D70210" w:rsidRDefault="00000000">
      <w:pPr>
        <w:spacing w:after="120"/>
        <w:rPr>
          <w:rFonts w:cs="Times New Roman"/>
          <w:sz w:val="24"/>
          <w:szCs w:val="24"/>
        </w:rPr>
      </w:pPr>
      <w:r>
        <w:rPr>
          <w:rFonts w:cs="Times New Roman"/>
          <w:b/>
          <w:sz w:val="24"/>
          <w:szCs w:val="24"/>
        </w:rPr>
        <w:t>Risk Register</w:t>
      </w:r>
    </w:p>
    <w:tbl>
      <w:tblPr>
        <w:tblStyle w:val="TableGrid"/>
        <w:tblW w:w="0" w:type="auto"/>
        <w:jc w:val="center"/>
        <w:tblLook w:val="04A0" w:firstRow="1" w:lastRow="0" w:firstColumn="1" w:lastColumn="0" w:noHBand="0" w:noVBand="1"/>
      </w:tblPr>
      <w:tblGrid>
        <w:gridCol w:w="1928"/>
        <w:gridCol w:w="1928"/>
        <w:gridCol w:w="1926"/>
        <w:gridCol w:w="1929"/>
        <w:gridCol w:w="1927"/>
      </w:tblGrid>
      <w:tr w:rsidR="00D70210" w14:paraId="63FCE5C4" w14:textId="77777777">
        <w:trPr>
          <w:jc w:val="center"/>
        </w:trPr>
        <w:tc>
          <w:tcPr>
            <w:tcW w:w="1930" w:type="dxa"/>
            <w:vAlign w:val="center"/>
          </w:tcPr>
          <w:p w14:paraId="6E79EEEF" w14:textId="77777777" w:rsidR="00D70210" w:rsidRDefault="00000000">
            <w:pPr>
              <w:spacing w:after="0" w:line="240" w:lineRule="auto"/>
              <w:rPr>
                <w:rFonts w:cs="Times New Roman"/>
                <w:sz w:val="24"/>
                <w:szCs w:val="24"/>
              </w:rPr>
            </w:pPr>
            <w:r>
              <w:rPr>
                <w:rFonts w:cs="Times New Roman"/>
                <w:b/>
                <w:sz w:val="24"/>
                <w:szCs w:val="24"/>
              </w:rPr>
              <w:t>Risk</w:t>
            </w:r>
          </w:p>
        </w:tc>
        <w:tc>
          <w:tcPr>
            <w:tcW w:w="1930" w:type="dxa"/>
            <w:vAlign w:val="center"/>
          </w:tcPr>
          <w:p w14:paraId="56D038A4" w14:textId="77777777" w:rsidR="00D70210" w:rsidRDefault="00000000">
            <w:pPr>
              <w:spacing w:after="0" w:line="240" w:lineRule="auto"/>
              <w:rPr>
                <w:rFonts w:cs="Times New Roman"/>
                <w:sz w:val="24"/>
                <w:szCs w:val="24"/>
              </w:rPr>
            </w:pPr>
            <w:r>
              <w:rPr>
                <w:rFonts w:cs="Times New Roman"/>
                <w:b/>
                <w:sz w:val="24"/>
                <w:szCs w:val="24"/>
              </w:rPr>
              <w:t>Likelihood</w:t>
            </w:r>
          </w:p>
        </w:tc>
        <w:tc>
          <w:tcPr>
            <w:tcW w:w="1930" w:type="dxa"/>
            <w:vAlign w:val="center"/>
          </w:tcPr>
          <w:p w14:paraId="0D19C220" w14:textId="77777777" w:rsidR="00D70210" w:rsidRDefault="00000000">
            <w:pPr>
              <w:spacing w:after="0" w:line="240" w:lineRule="auto"/>
              <w:rPr>
                <w:rFonts w:cs="Times New Roman"/>
                <w:sz w:val="24"/>
                <w:szCs w:val="24"/>
              </w:rPr>
            </w:pPr>
            <w:r>
              <w:rPr>
                <w:rFonts w:cs="Times New Roman"/>
                <w:b/>
                <w:sz w:val="24"/>
                <w:szCs w:val="24"/>
              </w:rPr>
              <w:t>Severity</w:t>
            </w:r>
          </w:p>
        </w:tc>
        <w:tc>
          <w:tcPr>
            <w:tcW w:w="1930" w:type="dxa"/>
            <w:vAlign w:val="center"/>
          </w:tcPr>
          <w:p w14:paraId="3038F13C" w14:textId="77777777" w:rsidR="00D70210" w:rsidRDefault="00000000">
            <w:pPr>
              <w:spacing w:after="0" w:line="240" w:lineRule="auto"/>
              <w:rPr>
                <w:rFonts w:cs="Times New Roman"/>
                <w:sz w:val="24"/>
                <w:szCs w:val="24"/>
              </w:rPr>
            </w:pPr>
            <w:r>
              <w:rPr>
                <w:rFonts w:cs="Times New Roman"/>
                <w:b/>
                <w:sz w:val="24"/>
                <w:szCs w:val="24"/>
              </w:rPr>
              <w:t>Mitigation</w:t>
            </w:r>
          </w:p>
        </w:tc>
        <w:tc>
          <w:tcPr>
            <w:tcW w:w="1930" w:type="dxa"/>
            <w:vAlign w:val="center"/>
          </w:tcPr>
          <w:p w14:paraId="138B59B3" w14:textId="77777777" w:rsidR="00D70210" w:rsidRDefault="00000000">
            <w:pPr>
              <w:spacing w:after="0" w:line="240" w:lineRule="auto"/>
              <w:rPr>
                <w:rFonts w:cs="Times New Roman"/>
                <w:sz w:val="24"/>
                <w:szCs w:val="24"/>
              </w:rPr>
            </w:pPr>
            <w:r>
              <w:rPr>
                <w:rFonts w:cs="Times New Roman"/>
                <w:b/>
                <w:sz w:val="24"/>
                <w:szCs w:val="24"/>
              </w:rPr>
              <w:t>Residual Risk</w:t>
            </w:r>
          </w:p>
        </w:tc>
      </w:tr>
      <w:tr w:rsidR="00D70210" w14:paraId="1C95BD69" w14:textId="77777777">
        <w:trPr>
          <w:jc w:val="center"/>
        </w:trPr>
        <w:tc>
          <w:tcPr>
            <w:tcW w:w="1930" w:type="dxa"/>
            <w:vAlign w:val="center"/>
          </w:tcPr>
          <w:p w14:paraId="780783D0" w14:textId="77777777" w:rsidR="00D70210" w:rsidRDefault="00000000">
            <w:pPr>
              <w:spacing w:after="0" w:line="240" w:lineRule="auto"/>
              <w:rPr>
                <w:rFonts w:cs="Times New Roman"/>
                <w:sz w:val="24"/>
                <w:szCs w:val="24"/>
              </w:rPr>
            </w:pPr>
            <w:r>
              <w:rPr>
                <w:rFonts w:cs="Times New Roman"/>
                <w:sz w:val="24"/>
                <w:szCs w:val="24"/>
              </w:rPr>
              <w:t>Double booking</w:t>
            </w:r>
          </w:p>
        </w:tc>
        <w:tc>
          <w:tcPr>
            <w:tcW w:w="1930" w:type="dxa"/>
            <w:vAlign w:val="center"/>
          </w:tcPr>
          <w:p w14:paraId="5358CD2E" w14:textId="77777777" w:rsidR="00D70210" w:rsidRDefault="00000000">
            <w:pPr>
              <w:spacing w:after="0" w:line="240" w:lineRule="auto"/>
              <w:rPr>
                <w:rFonts w:cs="Times New Roman"/>
                <w:sz w:val="24"/>
                <w:szCs w:val="24"/>
              </w:rPr>
            </w:pPr>
            <w:r>
              <w:rPr>
                <w:rFonts w:cs="Times New Roman"/>
                <w:sz w:val="24"/>
                <w:szCs w:val="24"/>
              </w:rPr>
              <w:t>Medium</w:t>
            </w:r>
          </w:p>
        </w:tc>
        <w:tc>
          <w:tcPr>
            <w:tcW w:w="1930" w:type="dxa"/>
            <w:vAlign w:val="center"/>
          </w:tcPr>
          <w:p w14:paraId="10C4390D" w14:textId="77777777" w:rsidR="00D70210" w:rsidRDefault="00000000">
            <w:pPr>
              <w:spacing w:after="0" w:line="240" w:lineRule="auto"/>
              <w:rPr>
                <w:rFonts w:cs="Times New Roman"/>
                <w:sz w:val="24"/>
                <w:szCs w:val="24"/>
              </w:rPr>
            </w:pPr>
            <w:r>
              <w:rPr>
                <w:rFonts w:cs="Times New Roman"/>
                <w:sz w:val="24"/>
                <w:szCs w:val="24"/>
              </w:rPr>
              <w:t>High</w:t>
            </w:r>
          </w:p>
        </w:tc>
        <w:tc>
          <w:tcPr>
            <w:tcW w:w="1930" w:type="dxa"/>
            <w:vAlign w:val="center"/>
          </w:tcPr>
          <w:p w14:paraId="52CD6B4F" w14:textId="77777777" w:rsidR="00D70210" w:rsidRDefault="00000000">
            <w:pPr>
              <w:spacing w:after="0" w:line="240" w:lineRule="auto"/>
              <w:rPr>
                <w:rFonts w:cs="Times New Roman"/>
                <w:sz w:val="24"/>
                <w:szCs w:val="24"/>
              </w:rPr>
            </w:pPr>
            <w:r>
              <w:rPr>
                <w:rFonts w:cs="Times New Roman"/>
                <w:sz w:val="24"/>
                <w:szCs w:val="24"/>
              </w:rPr>
              <w:t>Availability validation before confirmation</w:t>
            </w:r>
          </w:p>
        </w:tc>
        <w:tc>
          <w:tcPr>
            <w:tcW w:w="1930" w:type="dxa"/>
            <w:vAlign w:val="center"/>
          </w:tcPr>
          <w:p w14:paraId="2D9A8965" w14:textId="77777777" w:rsidR="00D70210" w:rsidRDefault="00000000">
            <w:pPr>
              <w:spacing w:after="0" w:line="240" w:lineRule="auto"/>
              <w:rPr>
                <w:rFonts w:cs="Times New Roman"/>
                <w:sz w:val="24"/>
                <w:szCs w:val="24"/>
              </w:rPr>
            </w:pPr>
            <w:r>
              <w:rPr>
                <w:rFonts w:cs="Times New Roman"/>
                <w:sz w:val="24"/>
                <w:szCs w:val="24"/>
              </w:rPr>
              <w:t>Low</w:t>
            </w:r>
          </w:p>
        </w:tc>
      </w:tr>
      <w:tr w:rsidR="00D70210" w14:paraId="1DE4261C" w14:textId="77777777">
        <w:trPr>
          <w:jc w:val="center"/>
        </w:trPr>
        <w:tc>
          <w:tcPr>
            <w:tcW w:w="1930" w:type="dxa"/>
            <w:vAlign w:val="center"/>
          </w:tcPr>
          <w:p w14:paraId="37903731" w14:textId="77777777" w:rsidR="00D70210" w:rsidRDefault="00000000">
            <w:pPr>
              <w:spacing w:after="0" w:line="240" w:lineRule="auto"/>
              <w:rPr>
                <w:rFonts w:cs="Times New Roman"/>
                <w:sz w:val="24"/>
                <w:szCs w:val="24"/>
              </w:rPr>
            </w:pPr>
            <w:r>
              <w:rPr>
                <w:rFonts w:cs="Times New Roman"/>
                <w:sz w:val="24"/>
                <w:szCs w:val="24"/>
              </w:rPr>
              <w:t>Incorrect resource status</w:t>
            </w:r>
          </w:p>
        </w:tc>
        <w:tc>
          <w:tcPr>
            <w:tcW w:w="1930" w:type="dxa"/>
            <w:vAlign w:val="center"/>
          </w:tcPr>
          <w:p w14:paraId="32A228AB" w14:textId="77777777" w:rsidR="00D70210" w:rsidRDefault="00000000">
            <w:pPr>
              <w:spacing w:after="0" w:line="240" w:lineRule="auto"/>
              <w:rPr>
                <w:rFonts w:cs="Times New Roman"/>
                <w:sz w:val="24"/>
                <w:szCs w:val="24"/>
              </w:rPr>
            </w:pPr>
            <w:r>
              <w:rPr>
                <w:rFonts w:cs="Times New Roman"/>
                <w:sz w:val="24"/>
                <w:szCs w:val="24"/>
              </w:rPr>
              <w:t>Medium</w:t>
            </w:r>
          </w:p>
        </w:tc>
        <w:tc>
          <w:tcPr>
            <w:tcW w:w="1930" w:type="dxa"/>
            <w:vAlign w:val="center"/>
          </w:tcPr>
          <w:p w14:paraId="11FF081B" w14:textId="77777777" w:rsidR="00D70210" w:rsidRDefault="00000000">
            <w:pPr>
              <w:spacing w:after="0" w:line="240" w:lineRule="auto"/>
              <w:rPr>
                <w:rFonts w:cs="Times New Roman"/>
                <w:sz w:val="24"/>
                <w:szCs w:val="24"/>
              </w:rPr>
            </w:pPr>
            <w:r>
              <w:rPr>
                <w:rFonts w:cs="Times New Roman"/>
                <w:sz w:val="24"/>
                <w:szCs w:val="24"/>
              </w:rPr>
              <w:t>High</w:t>
            </w:r>
          </w:p>
        </w:tc>
        <w:tc>
          <w:tcPr>
            <w:tcW w:w="1930" w:type="dxa"/>
            <w:vAlign w:val="center"/>
          </w:tcPr>
          <w:p w14:paraId="7FE6C16E" w14:textId="77777777" w:rsidR="00D70210" w:rsidRDefault="00000000">
            <w:pPr>
              <w:spacing w:after="0" w:line="240" w:lineRule="auto"/>
              <w:rPr>
                <w:rFonts w:cs="Times New Roman"/>
                <w:sz w:val="24"/>
                <w:szCs w:val="24"/>
              </w:rPr>
            </w:pPr>
            <w:r>
              <w:rPr>
                <w:rFonts w:cs="Times New Roman"/>
                <w:sz w:val="24"/>
                <w:szCs w:val="24"/>
              </w:rPr>
              <w:t>Controlled update and release workflow</w:t>
            </w:r>
          </w:p>
        </w:tc>
        <w:tc>
          <w:tcPr>
            <w:tcW w:w="1930" w:type="dxa"/>
            <w:vAlign w:val="center"/>
          </w:tcPr>
          <w:p w14:paraId="5297A00E" w14:textId="77777777" w:rsidR="00D70210" w:rsidRDefault="00000000">
            <w:pPr>
              <w:spacing w:after="0" w:line="240" w:lineRule="auto"/>
              <w:rPr>
                <w:rFonts w:cs="Times New Roman"/>
                <w:sz w:val="24"/>
                <w:szCs w:val="24"/>
              </w:rPr>
            </w:pPr>
            <w:r>
              <w:rPr>
                <w:rFonts w:cs="Times New Roman"/>
                <w:sz w:val="24"/>
                <w:szCs w:val="24"/>
              </w:rPr>
              <w:t>Medium</w:t>
            </w:r>
          </w:p>
        </w:tc>
      </w:tr>
      <w:tr w:rsidR="00D70210" w14:paraId="2C5A9915" w14:textId="77777777">
        <w:trPr>
          <w:jc w:val="center"/>
        </w:trPr>
        <w:tc>
          <w:tcPr>
            <w:tcW w:w="1930" w:type="dxa"/>
            <w:vAlign w:val="center"/>
          </w:tcPr>
          <w:p w14:paraId="5496BEA9" w14:textId="77777777" w:rsidR="00D70210" w:rsidRDefault="00000000">
            <w:pPr>
              <w:spacing w:after="0" w:line="240" w:lineRule="auto"/>
              <w:rPr>
                <w:rFonts w:cs="Times New Roman"/>
                <w:sz w:val="24"/>
                <w:szCs w:val="24"/>
              </w:rPr>
            </w:pPr>
            <w:r>
              <w:rPr>
                <w:rFonts w:cs="Times New Roman"/>
                <w:sz w:val="24"/>
                <w:szCs w:val="24"/>
              </w:rPr>
              <w:t>Unauthorized access</w:t>
            </w:r>
          </w:p>
        </w:tc>
        <w:tc>
          <w:tcPr>
            <w:tcW w:w="1930" w:type="dxa"/>
            <w:vAlign w:val="center"/>
          </w:tcPr>
          <w:p w14:paraId="361D45F7" w14:textId="77777777" w:rsidR="00D70210" w:rsidRDefault="00000000">
            <w:pPr>
              <w:spacing w:after="0" w:line="240" w:lineRule="auto"/>
              <w:rPr>
                <w:rFonts w:cs="Times New Roman"/>
                <w:sz w:val="24"/>
                <w:szCs w:val="24"/>
              </w:rPr>
            </w:pPr>
            <w:r>
              <w:rPr>
                <w:rFonts w:cs="Times New Roman"/>
                <w:sz w:val="24"/>
                <w:szCs w:val="24"/>
              </w:rPr>
              <w:t>Medium</w:t>
            </w:r>
          </w:p>
        </w:tc>
        <w:tc>
          <w:tcPr>
            <w:tcW w:w="1930" w:type="dxa"/>
            <w:vAlign w:val="center"/>
          </w:tcPr>
          <w:p w14:paraId="1C11F624" w14:textId="77777777" w:rsidR="00D70210" w:rsidRDefault="00000000">
            <w:pPr>
              <w:spacing w:after="0" w:line="240" w:lineRule="auto"/>
              <w:rPr>
                <w:rFonts w:cs="Times New Roman"/>
                <w:sz w:val="24"/>
                <w:szCs w:val="24"/>
              </w:rPr>
            </w:pPr>
            <w:r>
              <w:rPr>
                <w:rFonts w:cs="Times New Roman"/>
                <w:sz w:val="24"/>
                <w:szCs w:val="24"/>
              </w:rPr>
              <w:t>High</w:t>
            </w:r>
          </w:p>
        </w:tc>
        <w:tc>
          <w:tcPr>
            <w:tcW w:w="1930" w:type="dxa"/>
            <w:vAlign w:val="center"/>
          </w:tcPr>
          <w:p w14:paraId="781C7BA5" w14:textId="77777777" w:rsidR="00D70210" w:rsidRDefault="00000000">
            <w:pPr>
              <w:spacing w:after="0" w:line="240" w:lineRule="auto"/>
              <w:rPr>
                <w:rFonts w:cs="Times New Roman"/>
                <w:sz w:val="24"/>
                <w:szCs w:val="24"/>
              </w:rPr>
            </w:pPr>
            <w:r>
              <w:rPr>
                <w:rFonts w:cs="Times New Roman"/>
                <w:sz w:val="24"/>
                <w:szCs w:val="24"/>
              </w:rPr>
              <w:t>Authentication and role checks</w:t>
            </w:r>
          </w:p>
        </w:tc>
        <w:tc>
          <w:tcPr>
            <w:tcW w:w="1930" w:type="dxa"/>
            <w:vAlign w:val="center"/>
          </w:tcPr>
          <w:p w14:paraId="77C06E76" w14:textId="77777777" w:rsidR="00D70210" w:rsidRDefault="00000000">
            <w:pPr>
              <w:spacing w:after="0" w:line="240" w:lineRule="auto"/>
              <w:rPr>
                <w:rFonts w:cs="Times New Roman"/>
                <w:sz w:val="24"/>
                <w:szCs w:val="24"/>
              </w:rPr>
            </w:pPr>
            <w:r>
              <w:rPr>
                <w:rFonts w:cs="Times New Roman"/>
                <w:sz w:val="24"/>
                <w:szCs w:val="24"/>
              </w:rPr>
              <w:t>Low</w:t>
            </w:r>
          </w:p>
        </w:tc>
      </w:tr>
      <w:tr w:rsidR="00D70210" w14:paraId="1C93F133" w14:textId="77777777">
        <w:trPr>
          <w:jc w:val="center"/>
        </w:trPr>
        <w:tc>
          <w:tcPr>
            <w:tcW w:w="1930" w:type="dxa"/>
            <w:vAlign w:val="center"/>
          </w:tcPr>
          <w:p w14:paraId="2AAF89FB" w14:textId="77777777" w:rsidR="00D70210" w:rsidRDefault="00000000">
            <w:pPr>
              <w:spacing w:after="0" w:line="240" w:lineRule="auto"/>
              <w:rPr>
                <w:rFonts w:cs="Times New Roman"/>
                <w:sz w:val="24"/>
                <w:szCs w:val="24"/>
              </w:rPr>
            </w:pPr>
            <w:r>
              <w:rPr>
                <w:rFonts w:cs="Times New Roman"/>
                <w:sz w:val="24"/>
                <w:szCs w:val="24"/>
              </w:rPr>
              <w:t>SQL injection</w:t>
            </w:r>
          </w:p>
        </w:tc>
        <w:tc>
          <w:tcPr>
            <w:tcW w:w="1930" w:type="dxa"/>
            <w:vAlign w:val="center"/>
          </w:tcPr>
          <w:p w14:paraId="2B4D235F" w14:textId="77777777" w:rsidR="00D70210" w:rsidRDefault="00000000">
            <w:pPr>
              <w:spacing w:after="0" w:line="240" w:lineRule="auto"/>
              <w:rPr>
                <w:rFonts w:cs="Times New Roman"/>
                <w:sz w:val="24"/>
                <w:szCs w:val="24"/>
              </w:rPr>
            </w:pPr>
            <w:r>
              <w:rPr>
                <w:rFonts w:cs="Times New Roman"/>
                <w:sz w:val="24"/>
                <w:szCs w:val="24"/>
              </w:rPr>
              <w:t>Medium</w:t>
            </w:r>
          </w:p>
        </w:tc>
        <w:tc>
          <w:tcPr>
            <w:tcW w:w="1930" w:type="dxa"/>
            <w:vAlign w:val="center"/>
          </w:tcPr>
          <w:p w14:paraId="4952CE66" w14:textId="77777777" w:rsidR="00D70210" w:rsidRDefault="00000000">
            <w:pPr>
              <w:spacing w:after="0" w:line="240" w:lineRule="auto"/>
              <w:rPr>
                <w:rFonts w:cs="Times New Roman"/>
                <w:sz w:val="24"/>
                <w:szCs w:val="24"/>
              </w:rPr>
            </w:pPr>
            <w:r>
              <w:rPr>
                <w:rFonts w:cs="Times New Roman"/>
                <w:sz w:val="24"/>
                <w:szCs w:val="24"/>
              </w:rPr>
              <w:t>High</w:t>
            </w:r>
          </w:p>
        </w:tc>
        <w:tc>
          <w:tcPr>
            <w:tcW w:w="1930" w:type="dxa"/>
            <w:vAlign w:val="center"/>
          </w:tcPr>
          <w:p w14:paraId="08C5058F" w14:textId="77777777" w:rsidR="00D70210" w:rsidRDefault="00000000">
            <w:pPr>
              <w:spacing w:after="0" w:line="240" w:lineRule="auto"/>
              <w:rPr>
                <w:rFonts w:cs="Times New Roman"/>
                <w:sz w:val="24"/>
                <w:szCs w:val="24"/>
              </w:rPr>
            </w:pPr>
            <w:r>
              <w:rPr>
                <w:rFonts w:cs="Times New Roman"/>
                <w:sz w:val="24"/>
                <w:szCs w:val="24"/>
              </w:rPr>
              <w:t>Prepared statements</w:t>
            </w:r>
          </w:p>
        </w:tc>
        <w:tc>
          <w:tcPr>
            <w:tcW w:w="1930" w:type="dxa"/>
            <w:vAlign w:val="center"/>
          </w:tcPr>
          <w:p w14:paraId="09730503" w14:textId="77777777" w:rsidR="00D70210" w:rsidRDefault="00000000">
            <w:pPr>
              <w:spacing w:after="0" w:line="240" w:lineRule="auto"/>
              <w:rPr>
                <w:rFonts w:cs="Times New Roman"/>
                <w:sz w:val="24"/>
                <w:szCs w:val="24"/>
              </w:rPr>
            </w:pPr>
            <w:r>
              <w:rPr>
                <w:rFonts w:cs="Times New Roman"/>
                <w:sz w:val="24"/>
                <w:szCs w:val="24"/>
              </w:rPr>
              <w:t>Low</w:t>
            </w:r>
          </w:p>
        </w:tc>
      </w:tr>
      <w:tr w:rsidR="00D70210" w14:paraId="6A23A22A" w14:textId="77777777">
        <w:trPr>
          <w:jc w:val="center"/>
        </w:trPr>
        <w:tc>
          <w:tcPr>
            <w:tcW w:w="1930" w:type="dxa"/>
            <w:vAlign w:val="center"/>
          </w:tcPr>
          <w:p w14:paraId="7298F256" w14:textId="77777777" w:rsidR="00D70210" w:rsidRDefault="00000000">
            <w:pPr>
              <w:spacing w:after="0" w:line="240" w:lineRule="auto"/>
              <w:rPr>
                <w:rFonts w:cs="Times New Roman"/>
                <w:sz w:val="24"/>
                <w:szCs w:val="24"/>
              </w:rPr>
            </w:pPr>
            <w:r>
              <w:rPr>
                <w:rFonts w:cs="Times New Roman"/>
                <w:sz w:val="24"/>
                <w:szCs w:val="24"/>
              </w:rPr>
              <w:t>Incorrect user input</w:t>
            </w:r>
          </w:p>
        </w:tc>
        <w:tc>
          <w:tcPr>
            <w:tcW w:w="1930" w:type="dxa"/>
            <w:vAlign w:val="center"/>
          </w:tcPr>
          <w:p w14:paraId="7095D203" w14:textId="77777777" w:rsidR="00D70210" w:rsidRDefault="00000000">
            <w:pPr>
              <w:spacing w:after="0" w:line="240" w:lineRule="auto"/>
              <w:rPr>
                <w:rFonts w:cs="Times New Roman"/>
                <w:sz w:val="24"/>
                <w:szCs w:val="24"/>
              </w:rPr>
            </w:pPr>
            <w:r>
              <w:rPr>
                <w:rFonts w:cs="Times New Roman"/>
                <w:sz w:val="24"/>
                <w:szCs w:val="24"/>
              </w:rPr>
              <w:t>Medium</w:t>
            </w:r>
          </w:p>
        </w:tc>
        <w:tc>
          <w:tcPr>
            <w:tcW w:w="1930" w:type="dxa"/>
            <w:vAlign w:val="center"/>
          </w:tcPr>
          <w:p w14:paraId="3EA6B833" w14:textId="77777777" w:rsidR="00D70210" w:rsidRDefault="00000000">
            <w:pPr>
              <w:spacing w:after="0" w:line="240" w:lineRule="auto"/>
              <w:rPr>
                <w:rFonts w:cs="Times New Roman"/>
                <w:sz w:val="24"/>
                <w:szCs w:val="24"/>
              </w:rPr>
            </w:pPr>
            <w:r>
              <w:rPr>
                <w:rFonts w:cs="Times New Roman"/>
                <w:sz w:val="24"/>
                <w:szCs w:val="24"/>
              </w:rPr>
              <w:t>Medium</w:t>
            </w:r>
          </w:p>
        </w:tc>
        <w:tc>
          <w:tcPr>
            <w:tcW w:w="1930" w:type="dxa"/>
            <w:vAlign w:val="center"/>
          </w:tcPr>
          <w:p w14:paraId="1CF540CA" w14:textId="77777777" w:rsidR="00D70210" w:rsidRDefault="00000000">
            <w:pPr>
              <w:spacing w:after="0" w:line="240" w:lineRule="auto"/>
              <w:rPr>
                <w:rFonts w:cs="Times New Roman"/>
                <w:sz w:val="24"/>
                <w:szCs w:val="24"/>
              </w:rPr>
            </w:pPr>
            <w:r>
              <w:rPr>
                <w:rFonts w:cs="Times New Roman"/>
                <w:sz w:val="24"/>
                <w:szCs w:val="24"/>
              </w:rPr>
              <w:t>Validation and constrained fields</w:t>
            </w:r>
          </w:p>
        </w:tc>
        <w:tc>
          <w:tcPr>
            <w:tcW w:w="1930" w:type="dxa"/>
            <w:vAlign w:val="center"/>
          </w:tcPr>
          <w:p w14:paraId="07C34B12" w14:textId="77777777" w:rsidR="00D70210" w:rsidRDefault="00000000">
            <w:pPr>
              <w:spacing w:after="0" w:line="240" w:lineRule="auto"/>
              <w:rPr>
                <w:rFonts w:cs="Times New Roman"/>
                <w:sz w:val="24"/>
                <w:szCs w:val="24"/>
              </w:rPr>
            </w:pPr>
            <w:r>
              <w:rPr>
                <w:rFonts w:cs="Times New Roman"/>
                <w:sz w:val="24"/>
                <w:szCs w:val="24"/>
              </w:rPr>
              <w:t>Low</w:t>
            </w:r>
          </w:p>
        </w:tc>
      </w:tr>
      <w:tr w:rsidR="00D70210" w14:paraId="28B2EFB6" w14:textId="77777777">
        <w:trPr>
          <w:jc w:val="center"/>
        </w:trPr>
        <w:tc>
          <w:tcPr>
            <w:tcW w:w="1930" w:type="dxa"/>
            <w:vAlign w:val="center"/>
          </w:tcPr>
          <w:p w14:paraId="74112109" w14:textId="77777777" w:rsidR="00D70210" w:rsidRDefault="00000000">
            <w:pPr>
              <w:spacing w:after="0" w:line="240" w:lineRule="auto"/>
              <w:rPr>
                <w:rFonts w:cs="Times New Roman"/>
                <w:sz w:val="24"/>
                <w:szCs w:val="24"/>
              </w:rPr>
            </w:pPr>
            <w:r>
              <w:rPr>
                <w:rFonts w:cs="Times New Roman"/>
                <w:sz w:val="24"/>
                <w:szCs w:val="24"/>
              </w:rPr>
              <w:t>Server failure</w:t>
            </w:r>
          </w:p>
        </w:tc>
        <w:tc>
          <w:tcPr>
            <w:tcW w:w="1930" w:type="dxa"/>
            <w:vAlign w:val="center"/>
          </w:tcPr>
          <w:p w14:paraId="502D592B" w14:textId="77777777" w:rsidR="00D70210" w:rsidRDefault="00000000">
            <w:pPr>
              <w:spacing w:after="0" w:line="240" w:lineRule="auto"/>
              <w:rPr>
                <w:rFonts w:cs="Times New Roman"/>
                <w:sz w:val="24"/>
                <w:szCs w:val="24"/>
              </w:rPr>
            </w:pPr>
            <w:r>
              <w:rPr>
                <w:rFonts w:cs="Times New Roman"/>
                <w:sz w:val="24"/>
                <w:szCs w:val="24"/>
              </w:rPr>
              <w:t>Low</w:t>
            </w:r>
          </w:p>
        </w:tc>
        <w:tc>
          <w:tcPr>
            <w:tcW w:w="1930" w:type="dxa"/>
            <w:vAlign w:val="center"/>
          </w:tcPr>
          <w:p w14:paraId="76C2AD0C" w14:textId="77777777" w:rsidR="00D70210" w:rsidRDefault="00000000">
            <w:pPr>
              <w:spacing w:after="0" w:line="240" w:lineRule="auto"/>
              <w:rPr>
                <w:rFonts w:cs="Times New Roman"/>
                <w:sz w:val="24"/>
                <w:szCs w:val="24"/>
              </w:rPr>
            </w:pPr>
            <w:r>
              <w:rPr>
                <w:rFonts w:cs="Times New Roman"/>
                <w:sz w:val="24"/>
                <w:szCs w:val="24"/>
              </w:rPr>
              <w:t>Medium</w:t>
            </w:r>
          </w:p>
        </w:tc>
        <w:tc>
          <w:tcPr>
            <w:tcW w:w="1930" w:type="dxa"/>
            <w:vAlign w:val="center"/>
          </w:tcPr>
          <w:p w14:paraId="25758AD0" w14:textId="77777777" w:rsidR="00D70210" w:rsidRDefault="00000000">
            <w:pPr>
              <w:spacing w:after="0" w:line="240" w:lineRule="auto"/>
              <w:rPr>
                <w:rFonts w:cs="Times New Roman"/>
                <w:sz w:val="24"/>
                <w:szCs w:val="24"/>
              </w:rPr>
            </w:pPr>
            <w:r>
              <w:rPr>
                <w:rFonts w:cs="Times New Roman"/>
                <w:sz w:val="24"/>
                <w:szCs w:val="24"/>
              </w:rPr>
              <w:t xml:space="preserve">Backups and recovery </w:t>
            </w:r>
            <w:proofErr w:type="spellStart"/>
            <w:r>
              <w:rPr>
                <w:rFonts w:cs="Times New Roman"/>
                <w:sz w:val="24"/>
                <w:szCs w:val="24"/>
              </w:rPr>
              <w:t>procedu</w:t>
            </w:r>
            <w:proofErr w:type="spellEnd"/>
          </w:p>
        </w:tc>
        <w:tc>
          <w:tcPr>
            <w:tcW w:w="1930" w:type="dxa"/>
            <w:vAlign w:val="center"/>
          </w:tcPr>
          <w:p w14:paraId="295B254E" w14:textId="77777777" w:rsidR="00D70210" w:rsidRDefault="00000000">
            <w:pPr>
              <w:spacing w:after="0" w:line="240" w:lineRule="auto"/>
              <w:rPr>
                <w:rFonts w:cs="Times New Roman"/>
                <w:sz w:val="24"/>
                <w:szCs w:val="24"/>
              </w:rPr>
            </w:pPr>
            <w:r>
              <w:rPr>
                <w:rFonts w:cs="Times New Roman"/>
                <w:sz w:val="24"/>
                <w:szCs w:val="24"/>
              </w:rPr>
              <w:t>Low</w:t>
            </w:r>
          </w:p>
        </w:tc>
      </w:tr>
    </w:tbl>
    <w:p w14:paraId="73A2F2CE" w14:textId="77777777" w:rsidR="00D70210" w:rsidRDefault="00000000">
      <w:pPr>
        <w:jc w:val="center"/>
      </w:pPr>
      <w:r>
        <w:rPr>
          <w:b/>
          <w:sz w:val="30"/>
        </w:rPr>
        <w:t>CHAPTER 4</w:t>
      </w:r>
    </w:p>
    <w:p w14:paraId="4D49B2EF" w14:textId="77777777" w:rsidR="00D70210" w:rsidRDefault="00000000">
      <w:pPr>
        <w:spacing w:after="240"/>
        <w:jc w:val="center"/>
      </w:pPr>
      <w:r>
        <w:rPr>
          <w:b/>
          <w:sz w:val="28"/>
        </w:rPr>
        <w:t>IMPLEMENTATION, TESTING &amp; RESULTS, PROJECT MANAGEMENT</w:t>
      </w:r>
    </w:p>
    <w:p w14:paraId="1F625C75" w14:textId="77777777" w:rsidR="00D70210" w:rsidRDefault="00000000">
      <w:pPr>
        <w:spacing w:after="120"/>
        <w:rPr>
          <w:rFonts w:cs="Times New Roman"/>
          <w:sz w:val="24"/>
          <w:szCs w:val="24"/>
        </w:rPr>
      </w:pPr>
      <w:r>
        <w:rPr>
          <w:rFonts w:cs="Times New Roman"/>
          <w:b/>
          <w:sz w:val="24"/>
          <w:szCs w:val="24"/>
        </w:rPr>
        <w:t>4.1 Development Approach &amp; Resources</w:t>
      </w:r>
    </w:p>
    <w:p w14:paraId="1B81C1FB" w14:textId="77777777" w:rsidR="00D70210" w:rsidRDefault="00000000">
      <w:pPr>
        <w:spacing w:after="120"/>
        <w:rPr>
          <w:rFonts w:cs="Times New Roman"/>
          <w:sz w:val="24"/>
          <w:szCs w:val="24"/>
        </w:rPr>
      </w:pPr>
      <w:r>
        <w:rPr>
          <w:rFonts w:cs="Times New Roman"/>
          <w:sz w:val="24"/>
          <w:szCs w:val="24"/>
        </w:rPr>
        <w:t>The project follows an incremental development approach. User authentication and database connectivity are implemented first, followed by doctor/resource management. Appointment scheduling and conflict validation are then integrated, followed by dashboards, reporting and testing. Module-level and integration testing are performed before evaluating the complete workflow.</w:t>
      </w:r>
    </w:p>
    <w:p w14:paraId="15BE7CC9" w14:textId="2FB1E296" w:rsidR="001D1E19" w:rsidRDefault="001D1E19">
      <w:pPr>
        <w:spacing w:after="120"/>
        <w:rPr>
          <w:rFonts w:cs="Times New Roman"/>
          <w:sz w:val="24"/>
          <w:szCs w:val="24"/>
        </w:rPr>
      </w:pPr>
      <w:r>
        <w:rPr>
          <w:rFonts w:cs="Times New Roman"/>
          <w:sz w:val="24"/>
          <w:szCs w:val="24"/>
        </w:rPr>
        <w:t xml:space="preserve">                   </w:t>
      </w:r>
      <w:r w:rsidRPr="001D1E19">
        <w:rPr>
          <w:rFonts w:cs="Times New Roman"/>
          <w:sz w:val="24"/>
          <w:szCs w:val="24"/>
        </w:rPr>
        <w:drawing>
          <wp:inline distT="0" distB="0" distL="0" distR="0" wp14:anchorId="525C6353" wp14:editId="3352CC5F">
            <wp:extent cx="4663576" cy="2273300"/>
            <wp:effectExtent l="0" t="0" r="381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2"/>
                    <a:stretch>
                      <a:fillRect/>
                    </a:stretch>
                  </pic:blipFill>
                  <pic:spPr>
                    <a:xfrm>
                      <a:off x="0" y="0"/>
                      <a:ext cx="4669488" cy="2276182"/>
                    </a:xfrm>
                    <a:prstGeom prst="rect">
                      <a:avLst/>
                    </a:prstGeom>
                  </pic:spPr>
                </pic:pic>
              </a:graphicData>
            </a:graphic>
          </wp:inline>
        </w:drawing>
      </w:r>
    </w:p>
    <w:p w14:paraId="167BEC21" w14:textId="33581BFB" w:rsidR="001D1E19" w:rsidRDefault="001D1E19">
      <w:pPr>
        <w:spacing w:after="120"/>
        <w:rPr>
          <w:rFonts w:cs="Times New Roman"/>
          <w:sz w:val="24"/>
          <w:szCs w:val="24"/>
        </w:rPr>
      </w:pPr>
      <w:r>
        <w:rPr>
          <w:rFonts w:cs="Times New Roman"/>
          <w:sz w:val="24"/>
          <w:szCs w:val="24"/>
        </w:rPr>
        <w:t xml:space="preserve">                      Fig 3.1</w:t>
      </w:r>
    </w:p>
    <w:tbl>
      <w:tblPr>
        <w:tblStyle w:val="TableGrid"/>
        <w:tblW w:w="0" w:type="auto"/>
        <w:jc w:val="center"/>
        <w:tblLook w:val="04A0" w:firstRow="1" w:lastRow="0" w:firstColumn="1" w:lastColumn="0" w:noHBand="0" w:noVBand="1"/>
      </w:tblPr>
      <w:tblGrid>
        <w:gridCol w:w="4820"/>
        <w:gridCol w:w="4818"/>
      </w:tblGrid>
      <w:tr w:rsidR="00D70210" w14:paraId="5B4351DC" w14:textId="77777777">
        <w:trPr>
          <w:jc w:val="center"/>
        </w:trPr>
        <w:tc>
          <w:tcPr>
            <w:tcW w:w="4824" w:type="dxa"/>
            <w:vAlign w:val="center"/>
          </w:tcPr>
          <w:p w14:paraId="5BFB8CFA" w14:textId="77777777" w:rsidR="00D70210" w:rsidRDefault="00000000">
            <w:pPr>
              <w:spacing w:after="0" w:line="240" w:lineRule="auto"/>
              <w:rPr>
                <w:rFonts w:cs="Times New Roman"/>
                <w:sz w:val="24"/>
                <w:szCs w:val="24"/>
              </w:rPr>
            </w:pPr>
            <w:r>
              <w:rPr>
                <w:rFonts w:cs="Times New Roman"/>
                <w:b/>
                <w:sz w:val="24"/>
                <w:szCs w:val="24"/>
              </w:rPr>
              <w:t>Resource</w:t>
            </w:r>
          </w:p>
        </w:tc>
        <w:tc>
          <w:tcPr>
            <w:tcW w:w="4824" w:type="dxa"/>
            <w:vAlign w:val="center"/>
          </w:tcPr>
          <w:p w14:paraId="5C5C4802" w14:textId="77777777" w:rsidR="00D70210" w:rsidRDefault="00000000">
            <w:pPr>
              <w:spacing w:after="0" w:line="240" w:lineRule="auto"/>
              <w:rPr>
                <w:rFonts w:cs="Times New Roman"/>
                <w:sz w:val="24"/>
                <w:szCs w:val="24"/>
              </w:rPr>
            </w:pPr>
            <w:r>
              <w:rPr>
                <w:rFonts w:cs="Times New Roman"/>
                <w:b/>
                <w:sz w:val="24"/>
                <w:szCs w:val="24"/>
              </w:rPr>
              <w:t>Purpose</w:t>
            </w:r>
          </w:p>
        </w:tc>
      </w:tr>
      <w:tr w:rsidR="00D70210" w14:paraId="527FD55A" w14:textId="77777777">
        <w:trPr>
          <w:jc w:val="center"/>
        </w:trPr>
        <w:tc>
          <w:tcPr>
            <w:tcW w:w="4824" w:type="dxa"/>
            <w:vAlign w:val="center"/>
          </w:tcPr>
          <w:p w14:paraId="40A85CA8" w14:textId="77777777" w:rsidR="00D70210" w:rsidRDefault="00000000">
            <w:pPr>
              <w:spacing w:after="0" w:line="240" w:lineRule="auto"/>
              <w:rPr>
                <w:rFonts w:cs="Times New Roman"/>
                <w:sz w:val="24"/>
                <w:szCs w:val="24"/>
              </w:rPr>
            </w:pPr>
            <w:r>
              <w:rPr>
                <w:rFonts w:cs="Times New Roman"/>
                <w:sz w:val="24"/>
                <w:szCs w:val="24"/>
              </w:rPr>
              <w:t>XAMPP</w:t>
            </w:r>
          </w:p>
        </w:tc>
        <w:tc>
          <w:tcPr>
            <w:tcW w:w="4824" w:type="dxa"/>
            <w:vAlign w:val="center"/>
          </w:tcPr>
          <w:p w14:paraId="15F77CEA" w14:textId="77777777" w:rsidR="00D70210" w:rsidRDefault="00000000">
            <w:pPr>
              <w:spacing w:after="0" w:line="240" w:lineRule="auto"/>
              <w:rPr>
                <w:rFonts w:cs="Times New Roman"/>
                <w:sz w:val="24"/>
                <w:szCs w:val="24"/>
              </w:rPr>
            </w:pPr>
            <w:r>
              <w:rPr>
                <w:rFonts w:cs="Times New Roman"/>
                <w:sz w:val="24"/>
                <w:szCs w:val="24"/>
              </w:rPr>
              <w:t>Local Apache and MySQL development environment.</w:t>
            </w:r>
          </w:p>
        </w:tc>
      </w:tr>
      <w:tr w:rsidR="00D70210" w14:paraId="4A218B34" w14:textId="77777777">
        <w:trPr>
          <w:jc w:val="center"/>
        </w:trPr>
        <w:tc>
          <w:tcPr>
            <w:tcW w:w="4824" w:type="dxa"/>
            <w:vAlign w:val="center"/>
          </w:tcPr>
          <w:p w14:paraId="0D28CE51" w14:textId="77777777" w:rsidR="00D70210" w:rsidRDefault="00000000">
            <w:pPr>
              <w:spacing w:after="0" w:line="240" w:lineRule="auto"/>
              <w:rPr>
                <w:rFonts w:cs="Times New Roman"/>
                <w:sz w:val="24"/>
                <w:szCs w:val="24"/>
              </w:rPr>
            </w:pPr>
            <w:r>
              <w:rPr>
                <w:rFonts w:cs="Times New Roman"/>
                <w:sz w:val="24"/>
                <w:szCs w:val="24"/>
              </w:rPr>
              <w:t>PHP</w:t>
            </w:r>
          </w:p>
        </w:tc>
        <w:tc>
          <w:tcPr>
            <w:tcW w:w="4824" w:type="dxa"/>
            <w:vAlign w:val="center"/>
          </w:tcPr>
          <w:p w14:paraId="717FAD20" w14:textId="77777777" w:rsidR="00D70210" w:rsidRDefault="00000000">
            <w:pPr>
              <w:spacing w:after="0" w:line="240" w:lineRule="auto"/>
              <w:rPr>
                <w:rFonts w:cs="Times New Roman"/>
                <w:sz w:val="24"/>
                <w:szCs w:val="24"/>
              </w:rPr>
            </w:pPr>
            <w:r>
              <w:rPr>
                <w:rFonts w:cs="Times New Roman"/>
                <w:sz w:val="24"/>
                <w:szCs w:val="24"/>
              </w:rPr>
              <w:t>Server-side application logic.</w:t>
            </w:r>
          </w:p>
        </w:tc>
      </w:tr>
      <w:tr w:rsidR="00D70210" w14:paraId="62AA5849" w14:textId="77777777">
        <w:trPr>
          <w:jc w:val="center"/>
        </w:trPr>
        <w:tc>
          <w:tcPr>
            <w:tcW w:w="4824" w:type="dxa"/>
            <w:vAlign w:val="center"/>
          </w:tcPr>
          <w:p w14:paraId="03E616FF" w14:textId="77777777" w:rsidR="00D70210" w:rsidRDefault="00000000">
            <w:pPr>
              <w:spacing w:after="0" w:line="240" w:lineRule="auto"/>
              <w:rPr>
                <w:rFonts w:cs="Times New Roman"/>
                <w:sz w:val="24"/>
                <w:szCs w:val="24"/>
              </w:rPr>
            </w:pPr>
            <w:r>
              <w:rPr>
                <w:rFonts w:cs="Times New Roman"/>
                <w:sz w:val="24"/>
                <w:szCs w:val="24"/>
              </w:rPr>
              <w:t>MySQL</w:t>
            </w:r>
          </w:p>
        </w:tc>
        <w:tc>
          <w:tcPr>
            <w:tcW w:w="4824" w:type="dxa"/>
            <w:vAlign w:val="center"/>
          </w:tcPr>
          <w:p w14:paraId="2D0CE498" w14:textId="77777777" w:rsidR="00D70210" w:rsidRDefault="00000000">
            <w:pPr>
              <w:spacing w:after="0" w:line="240" w:lineRule="auto"/>
              <w:rPr>
                <w:rFonts w:cs="Times New Roman"/>
                <w:sz w:val="24"/>
                <w:szCs w:val="24"/>
              </w:rPr>
            </w:pPr>
            <w:r>
              <w:rPr>
                <w:rFonts w:cs="Times New Roman"/>
                <w:sz w:val="24"/>
                <w:szCs w:val="24"/>
              </w:rPr>
              <w:t>User, doctor, resource, appointment and allocation storage.</w:t>
            </w:r>
          </w:p>
        </w:tc>
      </w:tr>
      <w:tr w:rsidR="00D70210" w14:paraId="2BD9EF08" w14:textId="77777777">
        <w:trPr>
          <w:jc w:val="center"/>
        </w:trPr>
        <w:tc>
          <w:tcPr>
            <w:tcW w:w="4824" w:type="dxa"/>
            <w:vAlign w:val="center"/>
          </w:tcPr>
          <w:p w14:paraId="3C09C3C8" w14:textId="77777777" w:rsidR="00D70210" w:rsidRDefault="00000000">
            <w:pPr>
              <w:spacing w:after="0" w:line="240" w:lineRule="auto"/>
              <w:rPr>
                <w:rFonts w:cs="Times New Roman"/>
                <w:sz w:val="24"/>
                <w:szCs w:val="24"/>
              </w:rPr>
            </w:pPr>
            <w:r>
              <w:rPr>
                <w:rFonts w:cs="Times New Roman"/>
                <w:sz w:val="24"/>
                <w:szCs w:val="24"/>
              </w:rPr>
              <w:t>HTML/CSS/Bootstrap</w:t>
            </w:r>
          </w:p>
        </w:tc>
        <w:tc>
          <w:tcPr>
            <w:tcW w:w="4824" w:type="dxa"/>
            <w:vAlign w:val="center"/>
          </w:tcPr>
          <w:p w14:paraId="5DA8B2A3" w14:textId="77777777" w:rsidR="00D70210" w:rsidRDefault="00000000">
            <w:pPr>
              <w:spacing w:after="0" w:line="240" w:lineRule="auto"/>
              <w:rPr>
                <w:rFonts w:cs="Times New Roman"/>
                <w:sz w:val="24"/>
                <w:szCs w:val="24"/>
              </w:rPr>
            </w:pPr>
            <w:r>
              <w:rPr>
                <w:rFonts w:cs="Times New Roman"/>
                <w:sz w:val="24"/>
                <w:szCs w:val="24"/>
              </w:rPr>
              <w:t>Responsive web interface.</w:t>
            </w:r>
          </w:p>
        </w:tc>
      </w:tr>
      <w:tr w:rsidR="00D70210" w14:paraId="733F6B65" w14:textId="77777777">
        <w:trPr>
          <w:jc w:val="center"/>
        </w:trPr>
        <w:tc>
          <w:tcPr>
            <w:tcW w:w="4824" w:type="dxa"/>
            <w:vAlign w:val="center"/>
          </w:tcPr>
          <w:p w14:paraId="62B3DB3F" w14:textId="77777777" w:rsidR="00D70210" w:rsidRDefault="00000000">
            <w:pPr>
              <w:spacing w:after="0" w:line="240" w:lineRule="auto"/>
              <w:rPr>
                <w:rFonts w:cs="Times New Roman"/>
                <w:sz w:val="24"/>
                <w:szCs w:val="24"/>
              </w:rPr>
            </w:pPr>
            <w:r>
              <w:rPr>
                <w:rFonts w:cs="Times New Roman"/>
                <w:sz w:val="24"/>
                <w:szCs w:val="24"/>
              </w:rPr>
              <w:t>JavaScript/AJAX</w:t>
            </w:r>
          </w:p>
        </w:tc>
        <w:tc>
          <w:tcPr>
            <w:tcW w:w="4824" w:type="dxa"/>
            <w:vAlign w:val="center"/>
          </w:tcPr>
          <w:p w14:paraId="28EEFBD2" w14:textId="77777777" w:rsidR="00D70210" w:rsidRDefault="00000000">
            <w:pPr>
              <w:spacing w:after="0" w:line="240" w:lineRule="auto"/>
              <w:rPr>
                <w:rFonts w:cs="Times New Roman"/>
                <w:sz w:val="24"/>
                <w:szCs w:val="24"/>
              </w:rPr>
            </w:pPr>
            <w:r>
              <w:rPr>
                <w:rFonts w:cs="Times New Roman"/>
                <w:sz w:val="24"/>
                <w:szCs w:val="24"/>
              </w:rPr>
              <w:t>Client-side interaction and asynchronous requests where needed.</w:t>
            </w:r>
          </w:p>
        </w:tc>
      </w:tr>
      <w:tr w:rsidR="00D70210" w14:paraId="710CAE71" w14:textId="77777777">
        <w:trPr>
          <w:jc w:val="center"/>
        </w:trPr>
        <w:tc>
          <w:tcPr>
            <w:tcW w:w="4824" w:type="dxa"/>
            <w:vAlign w:val="center"/>
          </w:tcPr>
          <w:p w14:paraId="6308062A" w14:textId="77777777" w:rsidR="00D70210" w:rsidRDefault="00000000">
            <w:pPr>
              <w:spacing w:after="0" w:line="240" w:lineRule="auto"/>
              <w:rPr>
                <w:rFonts w:cs="Times New Roman"/>
                <w:sz w:val="24"/>
                <w:szCs w:val="24"/>
              </w:rPr>
            </w:pPr>
            <w:r>
              <w:rPr>
                <w:rFonts w:cs="Times New Roman"/>
                <w:sz w:val="24"/>
                <w:szCs w:val="24"/>
              </w:rPr>
              <w:t>Git</w:t>
            </w:r>
          </w:p>
        </w:tc>
        <w:tc>
          <w:tcPr>
            <w:tcW w:w="4824" w:type="dxa"/>
            <w:vAlign w:val="center"/>
          </w:tcPr>
          <w:p w14:paraId="45E1587E" w14:textId="77777777" w:rsidR="00D70210" w:rsidRDefault="00000000">
            <w:pPr>
              <w:spacing w:after="0" w:line="240" w:lineRule="auto"/>
              <w:rPr>
                <w:rFonts w:cs="Times New Roman"/>
                <w:sz w:val="24"/>
                <w:szCs w:val="24"/>
              </w:rPr>
            </w:pPr>
            <w:r>
              <w:rPr>
                <w:rFonts w:cs="Times New Roman"/>
                <w:sz w:val="24"/>
                <w:szCs w:val="24"/>
              </w:rPr>
              <w:t>Source-code version control and collaboration.</w:t>
            </w:r>
          </w:p>
        </w:tc>
      </w:tr>
    </w:tbl>
    <w:p w14:paraId="0E8D08A2" w14:textId="77777777" w:rsidR="00D70210" w:rsidRDefault="00D70210">
      <w:pPr>
        <w:rPr>
          <w:rFonts w:cs="Times New Roman"/>
          <w:sz w:val="24"/>
          <w:szCs w:val="24"/>
        </w:rPr>
      </w:pPr>
    </w:p>
    <w:p w14:paraId="5390F1C3" w14:textId="77777777" w:rsidR="00D70210" w:rsidRDefault="00000000">
      <w:pPr>
        <w:spacing w:after="120"/>
        <w:rPr>
          <w:rFonts w:cs="Times New Roman"/>
          <w:sz w:val="24"/>
          <w:szCs w:val="24"/>
        </w:rPr>
      </w:pPr>
      <w:r>
        <w:rPr>
          <w:rFonts w:cs="Times New Roman"/>
          <w:b/>
          <w:sz w:val="24"/>
          <w:szCs w:val="24"/>
        </w:rPr>
        <w:t>4.2 Software Implementation &amp; Modern Tools Used</w:t>
      </w:r>
    </w:p>
    <w:tbl>
      <w:tblPr>
        <w:tblStyle w:val="TableGrid"/>
        <w:tblW w:w="0" w:type="auto"/>
        <w:jc w:val="center"/>
        <w:tblLook w:val="04A0" w:firstRow="1" w:lastRow="0" w:firstColumn="1" w:lastColumn="0" w:noHBand="0" w:noVBand="1"/>
      </w:tblPr>
      <w:tblGrid>
        <w:gridCol w:w="3211"/>
        <w:gridCol w:w="3214"/>
        <w:gridCol w:w="3213"/>
      </w:tblGrid>
      <w:tr w:rsidR="00D70210" w14:paraId="4E9D0F29" w14:textId="77777777" w:rsidTr="001D1E19">
        <w:trPr>
          <w:jc w:val="center"/>
        </w:trPr>
        <w:tc>
          <w:tcPr>
            <w:tcW w:w="3211" w:type="dxa"/>
            <w:vAlign w:val="center"/>
          </w:tcPr>
          <w:p w14:paraId="7A97A78B" w14:textId="77777777" w:rsidR="00D70210" w:rsidRDefault="00000000">
            <w:pPr>
              <w:spacing w:after="0" w:line="240" w:lineRule="auto"/>
              <w:rPr>
                <w:rFonts w:cs="Times New Roman"/>
                <w:sz w:val="24"/>
                <w:szCs w:val="24"/>
              </w:rPr>
            </w:pPr>
            <w:r>
              <w:rPr>
                <w:rFonts w:cs="Times New Roman"/>
                <w:b/>
                <w:sz w:val="24"/>
                <w:szCs w:val="24"/>
              </w:rPr>
              <w:t>Tool / Software</w:t>
            </w:r>
          </w:p>
        </w:tc>
        <w:tc>
          <w:tcPr>
            <w:tcW w:w="3214" w:type="dxa"/>
            <w:vAlign w:val="center"/>
          </w:tcPr>
          <w:p w14:paraId="27037A4E" w14:textId="77777777" w:rsidR="00D70210" w:rsidRDefault="00000000">
            <w:pPr>
              <w:spacing w:after="0" w:line="240" w:lineRule="auto"/>
              <w:rPr>
                <w:rFonts w:cs="Times New Roman"/>
                <w:sz w:val="24"/>
                <w:szCs w:val="24"/>
              </w:rPr>
            </w:pPr>
            <w:r>
              <w:rPr>
                <w:rFonts w:cs="Times New Roman"/>
                <w:b/>
                <w:sz w:val="24"/>
                <w:szCs w:val="24"/>
              </w:rPr>
              <w:t>Purpose</w:t>
            </w:r>
          </w:p>
        </w:tc>
        <w:tc>
          <w:tcPr>
            <w:tcW w:w="3213" w:type="dxa"/>
            <w:vAlign w:val="center"/>
          </w:tcPr>
          <w:p w14:paraId="4B77D116" w14:textId="77777777" w:rsidR="00D70210" w:rsidRDefault="00000000">
            <w:pPr>
              <w:spacing w:after="0" w:line="240" w:lineRule="auto"/>
              <w:rPr>
                <w:rFonts w:cs="Times New Roman"/>
                <w:sz w:val="24"/>
                <w:szCs w:val="24"/>
              </w:rPr>
            </w:pPr>
            <w:r>
              <w:rPr>
                <w:rFonts w:cs="Times New Roman"/>
                <w:b/>
                <w:sz w:val="24"/>
                <w:szCs w:val="24"/>
              </w:rPr>
              <w:t>Stage Used</w:t>
            </w:r>
          </w:p>
        </w:tc>
      </w:tr>
      <w:tr w:rsidR="00D70210" w14:paraId="797B2882" w14:textId="77777777" w:rsidTr="001D1E19">
        <w:trPr>
          <w:jc w:val="center"/>
        </w:trPr>
        <w:tc>
          <w:tcPr>
            <w:tcW w:w="3211" w:type="dxa"/>
            <w:vAlign w:val="center"/>
          </w:tcPr>
          <w:p w14:paraId="7A5B6D62" w14:textId="77777777" w:rsidR="00D70210" w:rsidRDefault="00000000">
            <w:pPr>
              <w:spacing w:after="0" w:line="240" w:lineRule="auto"/>
              <w:rPr>
                <w:rFonts w:cs="Times New Roman"/>
                <w:sz w:val="24"/>
                <w:szCs w:val="24"/>
              </w:rPr>
            </w:pPr>
            <w:r>
              <w:rPr>
                <w:rFonts w:cs="Times New Roman"/>
                <w:sz w:val="24"/>
                <w:szCs w:val="24"/>
              </w:rPr>
              <w:t>PHP</w:t>
            </w:r>
          </w:p>
        </w:tc>
        <w:tc>
          <w:tcPr>
            <w:tcW w:w="3214" w:type="dxa"/>
            <w:vAlign w:val="center"/>
          </w:tcPr>
          <w:p w14:paraId="20805279" w14:textId="77777777" w:rsidR="00D70210" w:rsidRDefault="00000000">
            <w:pPr>
              <w:spacing w:after="0" w:line="240" w:lineRule="auto"/>
              <w:rPr>
                <w:rFonts w:cs="Times New Roman"/>
                <w:sz w:val="24"/>
                <w:szCs w:val="24"/>
              </w:rPr>
            </w:pPr>
            <w:r>
              <w:rPr>
                <w:rFonts w:cs="Times New Roman"/>
                <w:sz w:val="24"/>
                <w:szCs w:val="24"/>
              </w:rPr>
              <w:t>Backend application logic</w:t>
            </w:r>
          </w:p>
        </w:tc>
        <w:tc>
          <w:tcPr>
            <w:tcW w:w="3213" w:type="dxa"/>
            <w:vAlign w:val="center"/>
          </w:tcPr>
          <w:p w14:paraId="75E8A7D2" w14:textId="77777777" w:rsidR="00D70210" w:rsidRDefault="00000000">
            <w:pPr>
              <w:spacing w:after="0" w:line="240" w:lineRule="auto"/>
              <w:rPr>
                <w:rFonts w:cs="Times New Roman"/>
                <w:sz w:val="24"/>
                <w:szCs w:val="24"/>
              </w:rPr>
            </w:pPr>
            <w:r>
              <w:rPr>
                <w:rFonts w:cs="Times New Roman"/>
                <w:sz w:val="24"/>
                <w:szCs w:val="24"/>
              </w:rPr>
              <w:t>All implementation stages</w:t>
            </w:r>
          </w:p>
        </w:tc>
      </w:tr>
      <w:tr w:rsidR="00D70210" w14:paraId="08DB62BD" w14:textId="77777777" w:rsidTr="001D1E19">
        <w:trPr>
          <w:jc w:val="center"/>
        </w:trPr>
        <w:tc>
          <w:tcPr>
            <w:tcW w:w="3211" w:type="dxa"/>
            <w:vAlign w:val="center"/>
          </w:tcPr>
          <w:p w14:paraId="04CE01EF" w14:textId="77777777" w:rsidR="00D70210" w:rsidRDefault="00000000">
            <w:pPr>
              <w:spacing w:after="0" w:line="240" w:lineRule="auto"/>
              <w:rPr>
                <w:rFonts w:cs="Times New Roman"/>
                <w:sz w:val="24"/>
                <w:szCs w:val="24"/>
              </w:rPr>
            </w:pPr>
            <w:r>
              <w:rPr>
                <w:rFonts w:cs="Times New Roman"/>
                <w:sz w:val="24"/>
                <w:szCs w:val="24"/>
              </w:rPr>
              <w:t>MySQL</w:t>
            </w:r>
          </w:p>
        </w:tc>
        <w:tc>
          <w:tcPr>
            <w:tcW w:w="3214" w:type="dxa"/>
            <w:vAlign w:val="center"/>
          </w:tcPr>
          <w:p w14:paraId="6E2CE74B" w14:textId="77777777" w:rsidR="00D70210" w:rsidRDefault="00000000">
            <w:pPr>
              <w:spacing w:after="0" w:line="240" w:lineRule="auto"/>
              <w:rPr>
                <w:rFonts w:cs="Times New Roman"/>
                <w:sz w:val="24"/>
                <w:szCs w:val="24"/>
              </w:rPr>
            </w:pPr>
            <w:r>
              <w:rPr>
                <w:rFonts w:cs="Times New Roman"/>
                <w:sz w:val="24"/>
                <w:szCs w:val="24"/>
              </w:rPr>
              <w:t>Persistent data storage</w:t>
            </w:r>
          </w:p>
        </w:tc>
        <w:tc>
          <w:tcPr>
            <w:tcW w:w="3213" w:type="dxa"/>
            <w:vAlign w:val="center"/>
          </w:tcPr>
          <w:p w14:paraId="4BB20E4C" w14:textId="77777777" w:rsidR="00D70210" w:rsidRDefault="00000000">
            <w:pPr>
              <w:spacing w:after="0" w:line="240" w:lineRule="auto"/>
              <w:rPr>
                <w:rFonts w:cs="Times New Roman"/>
                <w:sz w:val="24"/>
                <w:szCs w:val="24"/>
              </w:rPr>
            </w:pPr>
            <w:r>
              <w:rPr>
                <w:rFonts w:cs="Times New Roman"/>
                <w:sz w:val="24"/>
                <w:szCs w:val="24"/>
              </w:rPr>
              <w:t>Database design and integration</w:t>
            </w:r>
          </w:p>
        </w:tc>
      </w:tr>
      <w:tr w:rsidR="00D70210" w14:paraId="520253DC" w14:textId="77777777" w:rsidTr="001D1E19">
        <w:trPr>
          <w:jc w:val="center"/>
        </w:trPr>
        <w:tc>
          <w:tcPr>
            <w:tcW w:w="3211" w:type="dxa"/>
            <w:vAlign w:val="center"/>
          </w:tcPr>
          <w:p w14:paraId="63679A11" w14:textId="77777777" w:rsidR="00D70210" w:rsidRDefault="00000000">
            <w:pPr>
              <w:spacing w:after="0" w:line="240" w:lineRule="auto"/>
              <w:rPr>
                <w:rFonts w:cs="Times New Roman"/>
                <w:sz w:val="24"/>
                <w:szCs w:val="24"/>
              </w:rPr>
            </w:pPr>
            <w:r>
              <w:rPr>
                <w:rFonts w:cs="Times New Roman"/>
                <w:sz w:val="24"/>
                <w:szCs w:val="24"/>
              </w:rPr>
              <w:t>Bootstrap 5</w:t>
            </w:r>
          </w:p>
        </w:tc>
        <w:tc>
          <w:tcPr>
            <w:tcW w:w="3214" w:type="dxa"/>
            <w:vAlign w:val="center"/>
          </w:tcPr>
          <w:p w14:paraId="188E5ADD" w14:textId="77777777" w:rsidR="00D70210" w:rsidRDefault="00000000">
            <w:pPr>
              <w:spacing w:after="0" w:line="240" w:lineRule="auto"/>
              <w:rPr>
                <w:rFonts w:cs="Times New Roman"/>
                <w:sz w:val="24"/>
                <w:szCs w:val="24"/>
              </w:rPr>
            </w:pPr>
            <w:r>
              <w:rPr>
                <w:rFonts w:cs="Times New Roman"/>
                <w:sz w:val="24"/>
                <w:szCs w:val="24"/>
              </w:rPr>
              <w:t>Responsive UI</w:t>
            </w:r>
          </w:p>
        </w:tc>
        <w:tc>
          <w:tcPr>
            <w:tcW w:w="3213" w:type="dxa"/>
            <w:vAlign w:val="center"/>
          </w:tcPr>
          <w:p w14:paraId="28409E36" w14:textId="77777777" w:rsidR="00D70210" w:rsidRDefault="00000000">
            <w:pPr>
              <w:spacing w:after="0" w:line="240" w:lineRule="auto"/>
              <w:rPr>
                <w:rFonts w:cs="Times New Roman"/>
                <w:sz w:val="24"/>
                <w:szCs w:val="24"/>
              </w:rPr>
            </w:pPr>
            <w:r>
              <w:rPr>
                <w:rFonts w:cs="Times New Roman"/>
                <w:sz w:val="24"/>
                <w:szCs w:val="24"/>
              </w:rPr>
              <w:t>Frontend development</w:t>
            </w:r>
          </w:p>
        </w:tc>
      </w:tr>
      <w:tr w:rsidR="00D70210" w14:paraId="68656681" w14:textId="77777777" w:rsidTr="001D1E19">
        <w:trPr>
          <w:jc w:val="center"/>
        </w:trPr>
        <w:tc>
          <w:tcPr>
            <w:tcW w:w="3211" w:type="dxa"/>
            <w:vAlign w:val="center"/>
          </w:tcPr>
          <w:p w14:paraId="3E57FB62" w14:textId="77777777" w:rsidR="00D70210" w:rsidRDefault="00000000">
            <w:pPr>
              <w:spacing w:after="0" w:line="240" w:lineRule="auto"/>
              <w:rPr>
                <w:rFonts w:cs="Times New Roman"/>
                <w:sz w:val="24"/>
                <w:szCs w:val="24"/>
              </w:rPr>
            </w:pPr>
            <w:r>
              <w:rPr>
                <w:rFonts w:cs="Times New Roman"/>
                <w:sz w:val="24"/>
                <w:szCs w:val="24"/>
              </w:rPr>
              <w:t>JavaScript</w:t>
            </w:r>
          </w:p>
        </w:tc>
        <w:tc>
          <w:tcPr>
            <w:tcW w:w="3214" w:type="dxa"/>
            <w:vAlign w:val="center"/>
          </w:tcPr>
          <w:p w14:paraId="5053BDFC" w14:textId="77777777" w:rsidR="00D70210" w:rsidRDefault="00000000">
            <w:pPr>
              <w:spacing w:after="0" w:line="240" w:lineRule="auto"/>
              <w:rPr>
                <w:rFonts w:cs="Times New Roman"/>
                <w:sz w:val="24"/>
                <w:szCs w:val="24"/>
              </w:rPr>
            </w:pPr>
            <w:r>
              <w:rPr>
                <w:rFonts w:cs="Times New Roman"/>
                <w:sz w:val="24"/>
                <w:szCs w:val="24"/>
              </w:rPr>
              <w:t>Client-side validation and interaction</w:t>
            </w:r>
          </w:p>
        </w:tc>
        <w:tc>
          <w:tcPr>
            <w:tcW w:w="3213" w:type="dxa"/>
            <w:vAlign w:val="center"/>
          </w:tcPr>
          <w:p w14:paraId="37AC4F27" w14:textId="77777777" w:rsidR="00D70210" w:rsidRDefault="00000000">
            <w:pPr>
              <w:spacing w:after="0" w:line="240" w:lineRule="auto"/>
              <w:rPr>
                <w:rFonts w:cs="Times New Roman"/>
                <w:sz w:val="24"/>
                <w:szCs w:val="24"/>
              </w:rPr>
            </w:pPr>
            <w:r>
              <w:rPr>
                <w:rFonts w:cs="Times New Roman"/>
                <w:sz w:val="24"/>
                <w:szCs w:val="24"/>
              </w:rPr>
              <w:t>Frontend development</w:t>
            </w:r>
          </w:p>
        </w:tc>
      </w:tr>
      <w:tr w:rsidR="00D70210" w14:paraId="7C9066B5" w14:textId="77777777" w:rsidTr="001D1E19">
        <w:trPr>
          <w:jc w:val="center"/>
        </w:trPr>
        <w:tc>
          <w:tcPr>
            <w:tcW w:w="3211" w:type="dxa"/>
            <w:vAlign w:val="center"/>
          </w:tcPr>
          <w:p w14:paraId="151A4CD1" w14:textId="77777777" w:rsidR="00D70210" w:rsidRDefault="00000000">
            <w:pPr>
              <w:spacing w:after="0" w:line="240" w:lineRule="auto"/>
              <w:rPr>
                <w:rFonts w:cs="Times New Roman"/>
                <w:sz w:val="24"/>
                <w:szCs w:val="24"/>
              </w:rPr>
            </w:pPr>
            <w:r>
              <w:rPr>
                <w:rFonts w:cs="Times New Roman"/>
                <w:sz w:val="24"/>
                <w:szCs w:val="24"/>
              </w:rPr>
              <w:t>XAMPP</w:t>
            </w:r>
          </w:p>
        </w:tc>
        <w:tc>
          <w:tcPr>
            <w:tcW w:w="3214" w:type="dxa"/>
            <w:vAlign w:val="center"/>
          </w:tcPr>
          <w:p w14:paraId="2D019B42" w14:textId="77777777" w:rsidR="00D70210" w:rsidRDefault="00000000">
            <w:pPr>
              <w:spacing w:after="0" w:line="240" w:lineRule="auto"/>
              <w:rPr>
                <w:rFonts w:cs="Times New Roman"/>
                <w:sz w:val="24"/>
                <w:szCs w:val="24"/>
              </w:rPr>
            </w:pPr>
            <w:r>
              <w:rPr>
                <w:rFonts w:cs="Times New Roman"/>
                <w:sz w:val="24"/>
                <w:szCs w:val="24"/>
              </w:rPr>
              <w:t>Apache/PHP/MySQL local server</w:t>
            </w:r>
          </w:p>
        </w:tc>
        <w:tc>
          <w:tcPr>
            <w:tcW w:w="3213" w:type="dxa"/>
            <w:vAlign w:val="center"/>
          </w:tcPr>
          <w:p w14:paraId="31AE08B2" w14:textId="77777777" w:rsidR="00D70210" w:rsidRDefault="00000000">
            <w:pPr>
              <w:spacing w:after="0" w:line="240" w:lineRule="auto"/>
              <w:rPr>
                <w:rFonts w:cs="Times New Roman"/>
                <w:sz w:val="24"/>
                <w:szCs w:val="24"/>
              </w:rPr>
            </w:pPr>
            <w:r>
              <w:rPr>
                <w:rFonts w:cs="Times New Roman"/>
                <w:sz w:val="24"/>
                <w:szCs w:val="24"/>
              </w:rPr>
              <w:t>Development and testing</w:t>
            </w:r>
          </w:p>
        </w:tc>
      </w:tr>
      <w:tr w:rsidR="00D70210" w14:paraId="4289C292" w14:textId="77777777" w:rsidTr="001D1E19">
        <w:trPr>
          <w:jc w:val="center"/>
        </w:trPr>
        <w:tc>
          <w:tcPr>
            <w:tcW w:w="3211" w:type="dxa"/>
            <w:vAlign w:val="center"/>
          </w:tcPr>
          <w:p w14:paraId="4AC129FC" w14:textId="77777777" w:rsidR="00D70210" w:rsidRDefault="00000000">
            <w:pPr>
              <w:spacing w:after="0" w:line="240" w:lineRule="auto"/>
              <w:rPr>
                <w:rFonts w:cs="Times New Roman"/>
                <w:sz w:val="24"/>
                <w:szCs w:val="24"/>
              </w:rPr>
            </w:pPr>
            <w:r>
              <w:rPr>
                <w:rFonts w:cs="Times New Roman"/>
                <w:sz w:val="24"/>
                <w:szCs w:val="24"/>
              </w:rPr>
              <w:t>Git</w:t>
            </w:r>
          </w:p>
        </w:tc>
        <w:tc>
          <w:tcPr>
            <w:tcW w:w="3214" w:type="dxa"/>
            <w:vAlign w:val="center"/>
          </w:tcPr>
          <w:p w14:paraId="6F7488AD" w14:textId="77777777" w:rsidR="00D70210" w:rsidRDefault="00000000">
            <w:pPr>
              <w:spacing w:after="0" w:line="240" w:lineRule="auto"/>
              <w:rPr>
                <w:rFonts w:cs="Times New Roman"/>
                <w:sz w:val="24"/>
                <w:szCs w:val="24"/>
              </w:rPr>
            </w:pPr>
            <w:r>
              <w:rPr>
                <w:rFonts w:cs="Times New Roman"/>
                <w:sz w:val="24"/>
                <w:szCs w:val="24"/>
              </w:rPr>
              <w:t>Version control</w:t>
            </w:r>
          </w:p>
        </w:tc>
        <w:tc>
          <w:tcPr>
            <w:tcW w:w="3213" w:type="dxa"/>
            <w:vAlign w:val="center"/>
          </w:tcPr>
          <w:p w14:paraId="64AC56C5" w14:textId="77777777" w:rsidR="00D70210" w:rsidRDefault="00000000">
            <w:pPr>
              <w:spacing w:after="0" w:line="240" w:lineRule="auto"/>
              <w:rPr>
                <w:rFonts w:cs="Times New Roman"/>
                <w:sz w:val="24"/>
                <w:szCs w:val="24"/>
              </w:rPr>
            </w:pPr>
            <w:r>
              <w:rPr>
                <w:rFonts w:cs="Times New Roman"/>
                <w:sz w:val="24"/>
                <w:szCs w:val="24"/>
              </w:rPr>
              <w:t>Development and integration</w:t>
            </w:r>
          </w:p>
        </w:tc>
      </w:tr>
    </w:tbl>
    <w:p w14:paraId="7DC0FFD7" w14:textId="77777777" w:rsidR="001D1E19" w:rsidRDefault="001D1E19">
      <w:pPr>
        <w:rPr>
          <w:rFonts w:cs="Times New Roman"/>
          <w:sz w:val="24"/>
          <w:szCs w:val="24"/>
        </w:rPr>
      </w:pPr>
      <w:r>
        <w:rPr>
          <w:rFonts w:cs="Times New Roman"/>
          <w:sz w:val="24"/>
          <w:szCs w:val="24"/>
        </w:rPr>
        <w:t xml:space="preserve">           </w:t>
      </w:r>
    </w:p>
    <w:p w14:paraId="39FA304F" w14:textId="2CB02D27" w:rsidR="00D70210" w:rsidRDefault="001D1E19">
      <w:pPr>
        <w:rPr>
          <w:rFonts w:cs="Times New Roman"/>
          <w:sz w:val="24"/>
          <w:szCs w:val="24"/>
        </w:rPr>
      </w:pPr>
      <w:r>
        <w:rPr>
          <w:rFonts w:cs="Times New Roman"/>
          <w:sz w:val="24"/>
          <w:szCs w:val="24"/>
        </w:rPr>
        <w:t xml:space="preserve">                      </w:t>
      </w:r>
      <w:r w:rsidRPr="001D1E19">
        <w:rPr>
          <w:rFonts w:cs="Times New Roman"/>
          <w:sz w:val="24"/>
          <w:szCs w:val="24"/>
        </w:rPr>
        <w:drawing>
          <wp:inline distT="0" distB="0" distL="0" distR="0" wp14:anchorId="2D75BF76" wp14:editId="51BF301C">
            <wp:extent cx="4732020" cy="3064100"/>
            <wp:effectExtent l="0" t="0" r="0" b="3175"/>
            <wp:docPr id="1319554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554839" name=""/>
                    <pic:cNvPicPr/>
                  </pic:nvPicPr>
                  <pic:blipFill>
                    <a:blip r:embed="rId13"/>
                    <a:stretch>
                      <a:fillRect/>
                    </a:stretch>
                  </pic:blipFill>
                  <pic:spPr>
                    <a:xfrm>
                      <a:off x="0" y="0"/>
                      <a:ext cx="4750807" cy="3076265"/>
                    </a:xfrm>
                    <a:prstGeom prst="rect">
                      <a:avLst/>
                    </a:prstGeom>
                  </pic:spPr>
                </pic:pic>
              </a:graphicData>
            </a:graphic>
          </wp:inline>
        </w:drawing>
      </w:r>
    </w:p>
    <w:p w14:paraId="213F4679" w14:textId="1AF27C4F" w:rsidR="001D1E19" w:rsidRDefault="001D1E19">
      <w:pPr>
        <w:rPr>
          <w:rFonts w:cs="Times New Roman"/>
          <w:sz w:val="24"/>
          <w:szCs w:val="24"/>
        </w:rPr>
      </w:pPr>
      <w:r>
        <w:rPr>
          <w:rFonts w:cs="Times New Roman"/>
          <w:sz w:val="24"/>
          <w:szCs w:val="24"/>
        </w:rPr>
        <w:t xml:space="preserve">                         Fig.3.2</w:t>
      </w:r>
    </w:p>
    <w:p w14:paraId="4E1C154C" w14:textId="77777777" w:rsidR="00D70210" w:rsidRDefault="00000000">
      <w:pPr>
        <w:spacing w:after="120"/>
        <w:rPr>
          <w:rFonts w:cs="Times New Roman"/>
          <w:sz w:val="24"/>
          <w:szCs w:val="24"/>
        </w:rPr>
      </w:pPr>
      <w:r>
        <w:rPr>
          <w:rFonts w:cs="Times New Roman"/>
          <w:b/>
          <w:sz w:val="24"/>
          <w:szCs w:val="24"/>
        </w:rPr>
        <w:t>4.3 Module-wise Implementation</w:t>
      </w:r>
    </w:p>
    <w:p w14:paraId="2669F335" w14:textId="77777777" w:rsidR="00D70210" w:rsidRDefault="00000000">
      <w:pPr>
        <w:spacing w:after="120"/>
        <w:rPr>
          <w:rFonts w:cs="Times New Roman"/>
          <w:sz w:val="24"/>
          <w:szCs w:val="24"/>
        </w:rPr>
      </w:pPr>
      <w:r>
        <w:rPr>
          <w:rFonts w:cs="Times New Roman"/>
          <w:b/>
          <w:sz w:val="24"/>
          <w:szCs w:val="24"/>
        </w:rPr>
        <w:t>Module 1 – User Authentication &amp; Role Management</w:t>
      </w:r>
    </w:p>
    <w:p w14:paraId="49A3EFA0" w14:textId="77777777" w:rsidR="00D70210" w:rsidRDefault="00000000">
      <w:pPr>
        <w:pStyle w:val="ListBullet"/>
        <w:spacing w:after="60" w:line="264" w:lineRule="auto"/>
        <w:rPr>
          <w:rFonts w:cs="Times New Roman"/>
          <w:sz w:val="24"/>
          <w:szCs w:val="24"/>
        </w:rPr>
      </w:pPr>
      <w:r>
        <w:rPr>
          <w:rFonts w:cs="Times New Roman"/>
          <w:sz w:val="24"/>
          <w:szCs w:val="24"/>
        </w:rPr>
        <w:t>Registration validates required information and stores a password hash.</w:t>
      </w:r>
    </w:p>
    <w:p w14:paraId="312CAFE2" w14:textId="77777777" w:rsidR="00D70210" w:rsidRDefault="00000000">
      <w:pPr>
        <w:pStyle w:val="ListBullet"/>
        <w:spacing w:after="60" w:line="264" w:lineRule="auto"/>
        <w:rPr>
          <w:rFonts w:cs="Times New Roman"/>
          <w:sz w:val="24"/>
          <w:szCs w:val="24"/>
        </w:rPr>
      </w:pPr>
      <w:r>
        <w:rPr>
          <w:rFonts w:cs="Times New Roman"/>
          <w:sz w:val="24"/>
          <w:szCs w:val="24"/>
        </w:rPr>
        <w:t>Login verifies credentials and creates an authenticated session.</w:t>
      </w:r>
    </w:p>
    <w:p w14:paraId="1A643404" w14:textId="77777777" w:rsidR="00D70210" w:rsidRDefault="00000000">
      <w:pPr>
        <w:pStyle w:val="ListBullet"/>
        <w:spacing w:after="60" w:line="264" w:lineRule="auto"/>
        <w:rPr>
          <w:rFonts w:cs="Times New Roman"/>
          <w:sz w:val="24"/>
          <w:szCs w:val="24"/>
        </w:rPr>
      </w:pPr>
      <w:r>
        <w:rPr>
          <w:rFonts w:cs="Times New Roman"/>
          <w:sz w:val="24"/>
          <w:szCs w:val="24"/>
        </w:rPr>
        <w:t>Role checks restrict administrative and scheduling functions.</w:t>
      </w:r>
    </w:p>
    <w:p w14:paraId="112C38CD" w14:textId="77777777" w:rsidR="00D70210" w:rsidRDefault="00000000">
      <w:pPr>
        <w:pStyle w:val="ListBullet"/>
        <w:spacing w:after="60" w:line="264" w:lineRule="auto"/>
        <w:rPr>
          <w:rFonts w:cs="Times New Roman"/>
          <w:sz w:val="24"/>
          <w:szCs w:val="24"/>
        </w:rPr>
      </w:pPr>
      <w:r>
        <w:rPr>
          <w:rFonts w:cs="Times New Roman"/>
          <w:sz w:val="24"/>
          <w:szCs w:val="24"/>
        </w:rPr>
        <w:t>Logout terminates the active session.</w:t>
      </w:r>
    </w:p>
    <w:p w14:paraId="688BBE8D" w14:textId="77777777" w:rsidR="00D70210" w:rsidRDefault="00000000">
      <w:pPr>
        <w:spacing w:after="120"/>
        <w:rPr>
          <w:rFonts w:cs="Times New Roman"/>
          <w:sz w:val="24"/>
          <w:szCs w:val="24"/>
        </w:rPr>
      </w:pPr>
      <w:r>
        <w:rPr>
          <w:rFonts w:cs="Times New Roman"/>
          <w:b/>
          <w:sz w:val="24"/>
          <w:szCs w:val="24"/>
        </w:rPr>
        <w:t>Module 2 – Doctor &amp; Hospital Resource Management</w:t>
      </w:r>
    </w:p>
    <w:p w14:paraId="541A1C42" w14:textId="77777777" w:rsidR="00D70210" w:rsidRDefault="00000000">
      <w:pPr>
        <w:pStyle w:val="ListBullet"/>
        <w:spacing w:after="60" w:line="264" w:lineRule="auto"/>
        <w:rPr>
          <w:rFonts w:cs="Times New Roman"/>
          <w:sz w:val="24"/>
          <w:szCs w:val="24"/>
        </w:rPr>
      </w:pPr>
      <w:r>
        <w:rPr>
          <w:rFonts w:cs="Times New Roman"/>
          <w:sz w:val="24"/>
          <w:szCs w:val="24"/>
        </w:rPr>
        <w:t>Administrators can register doctors and maintain their availability schedules.</w:t>
      </w:r>
    </w:p>
    <w:p w14:paraId="08BB058B" w14:textId="77777777" w:rsidR="00D70210" w:rsidRDefault="00000000">
      <w:pPr>
        <w:pStyle w:val="ListBullet"/>
        <w:spacing w:after="60" w:line="264" w:lineRule="auto"/>
        <w:rPr>
          <w:rFonts w:cs="Times New Roman"/>
          <w:sz w:val="24"/>
          <w:szCs w:val="24"/>
        </w:rPr>
      </w:pPr>
      <w:r>
        <w:rPr>
          <w:rFonts w:cs="Times New Roman"/>
          <w:sz w:val="24"/>
          <w:szCs w:val="24"/>
        </w:rPr>
        <w:t>Rooms, beds and other hospital resources can be recorded with status information.</w:t>
      </w:r>
    </w:p>
    <w:p w14:paraId="09D058C0" w14:textId="77777777" w:rsidR="00D70210" w:rsidRDefault="00000000">
      <w:pPr>
        <w:pStyle w:val="ListBullet"/>
        <w:spacing w:after="60" w:line="264" w:lineRule="auto"/>
        <w:rPr>
          <w:rFonts w:cs="Times New Roman"/>
          <w:sz w:val="24"/>
          <w:szCs w:val="24"/>
        </w:rPr>
      </w:pPr>
      <w:r>
        <w:rPr>
          <w:rFonts w:cs="Times New Roman"/>
          <w:sz w:val="24"/>
          <w:szCs w:val="24"/>
        </w:rPr>
        <w:t>Resource status is updated when resources are allocated, released or marked unavailable.</w:t>
      </w:r>
    </w:p>
    <w:p w14:paraId="18E97A85" w14:textId="77777777" w:rsidR="00D70210" w:rsidRDefault="00000000">
      <w:pPr>
        <w:spacing w:after="120"/>
        <w:rPr>
          <w:rFonts w:cs="Times New Roman"/>
          <w:sz w:val="24"/>
          <w:szCs w:val="24"/>
        </w:rPr>
      </w:pPr>
      <w:r>
        <w:rPr>
          <w:rFonts w:cs="Times New Roman"/>
          <w:b/>
          <w:sz w:val="24"/>
          <w:szCs w:val="24"/>
        </w:rPr>
        <w:t>Module 3 – Appointment Scheduling</w:t>
      </w:r>
    </w:p>
    <w:p w14:paraId="500DFFB5" w14:textId="77777777" w:rsidR="00D70210" w:rsidRDefault="00000000">
      <w:pPr>
        <w:pStyle w:val="ListBullet"/>
        <w:spacing w:after="60" w:line="264" w:lineRule="auto"/>
        <w:rPr>
          <w:rFonts w:cs="Times New Roman"/>
          <w:sz w:val="24"/>
          <w:szCs w:val="24"/>
        </w:rPr>
      </w:pPr>
      <w:r>
        <w:rPr>
          <w:rFonts w:cs="Times New Roman"/>
          <w:sz w:val="24"/>
          <w:szCs w:val="24"/>
        </w:rPr>
        <w:t>Users select a suitable doctor and available time slot.</w:t>
      </w:r>
    </w:p>
    <w:p w14:paraId="44178FDB" w14:textId="77777777" w:rsidR="00D70210" w:rsidRDefault="00000000">
      <w:pPr>
        <w:pStyle w:val="ListBullet"/>
        <w:spacing w:after="60" w:line="264" w:lineRule="auto"/>
        <w:rPr>
          <w:rFonts w:cs="Times New Roman"/>
          <w:sz w:val="24"/>
          <w:szCs w:val="24"/>
        </w:rPr>
      </w:pPr>
      <w:r>
        <w:rPr>
          <w:rFonts w:cs="Times New Roman"/>
          <w:sz w:val="24"/>
          <w:szCs w:val="24"/>
        </w:rPr>
        <w:t>The system checks for overlapping appointments before confirmation.</w:t>
      </w:r>
    </w:p>
    <w:p w14:paraId="56F69AE0" w14:textId="77777777" w:rsidR="00D70210" w:rsidRDefault="00000000">
      <w:pPr>
        <w:pStyle w:val="ListBullet"/>
        <w:spacing w:after="60" w:line="264" w:lineRule="auto"/>
        <w:rPr>
          <w:rFonts w:cs="Times New Roman"/>
          <w:sz w:val="24"/>
          <w:szCs w:val="24"/>
        </w:rPr>
      </w:pPr>
      <w:r>
        <w:rPr>
          <w:rFonts w:cs="Times New Roman"/>
          <w:sz w:val="24"/>
          <w:szCs w:val="24"/>
        </w:rPr>
        <w:t>Appointment status can be tracked as scheduled, completed or cancelled.</w:t>
      </w:r>
    </w:p>
    <w:p w14:paraId="4DA066CE" w14:textId="77777777" w:rsidR="00D70210" w:rsidRDefault="00000000">
      <w:pPr>
        <w:pStyle w:val="ListBullet"/>
        <w:spacing w:after="60" w:line="264" w:lineRule="auto"/>
        <w:rPr>
          <w:rFonts w:cs="Times New Roman"/>
          <w:sz w:val="24"/>
          <w:szCs w:val="24"/>
        </w:rPr>
      </w:pPr>
      <w:r>
        <w:rPr>
          <w:rFonts w:cs="Times New Roman"/>
          <w:sz w:val="24"/>
          <w:szCs w:val="24"/>
        </w:rPr>
        <w:t>Cancellation updates the corresponding resource availability.</w:t>
      </w:r>
    </w:p>
    <w:p w14:paraId="1D94C81A" w14:textId="77777777" w:rsidR="00D70210" w:rsidRDefault="00000000">
      <w:pPr>
        <w:spacing w:after="120"/>
        <w:rPr>
          <w:rFonts w:cs="Times New Roman"/>
          <w:sz w:val="24"/>
          <w:szCs w:val="24"/>
        </w:rPr>
      </w:pPr>
      <w:r>
        <w:rPr>
          <w:rFonts w:cs="Times New Roman"/>
          <w:b/>
          <w:sz w:val="24"/>
          <w:szCs w:val="24"/>
        </w:rPr>
        <w:t>Module 4 – Resource Allocation, Dashboard &amp; Reports</w:t>
      </w:r>
    </w:p>
    <w:p w14:paraId="6FCD4A0F" w14:textId="77777777" w:rsidR="00D70210" w:rsidRDefault="00000000">
      <w:pPr>
        <w:pStyle w:val="ListBullet"/>
        <w:spacing w:after="60" w:line="264" w:lineRule="auto"/>
        <w:rPr>
          <w:rFonts w:cs="Times New Roman"/>
          <w:sz w:val="24"/>
          <w:szCs w:val="24"/>
        </w:rPr>
      </w:pPr>
      <w:r>
        <w:rPr>
          <w:rFonts w:cs="Times New Roman"/>
          <w:sz w:val="24"/>
          <w:szCs w:val="24"/>
        </w:rPr>
        <w:t>The system allocates an appropriate available resource for a confirmed appointment.</w:t>
      </w:r>
    </w:p>
    <w:p w14:paraId="319F1FA1" w14:textId="77777777" w:rsidR="00D70210" w:rsidRDefault="00000000">
      <w:pPr>
        <w:pStyle w:val="ListBullet"/>
        <w:spacing w:after="60" w:line="264" w:lineRule="auto"/>
        <w:rPr>
          <w:rFonts w:cs="Times New Roman"/>
          <w:sz w:val="24"/>
          <w:szCs w:val="24"/>
        </w:rPr>
      </w:pPr>
      <w:r>
        <w:rPr>
          <w:rFonts w:cs="Times New Roman"/>
          <w:sz w:val="24"/>
          <w:szCs w:val="24"/>
        </w:rPr>
        <w:t>Allocation conflicts are rejected rather than silently overwriting existing bookings.</w:t>
      </w:r>
    </w:p>
    <w:p w14:paraId="408D38D5" w14:textId="77777777" w:rsidR="00D70210" w:rsidRDefault="00000000">
      <w:pPr>
        <w:pStyle w:val="ListBullet"/>
        <w:spacing w:after="60" w:line="264" w:lineRule="auto"/>
        <w:rPr>
          <w:rFonts w:cs="Times New Roman"/>
          <w:sz w:val="24"/>
          <w:szCs w:val="24"/>
        </w:rPr>
      </w:pPr>
      <w:r>
        <w:rPr>
          <w:rFonts w:cs="Times New Roman"/>
          <w:sz w:val="24"/>
          <w:szCs w:val="24"/>
        </w:rPr>
        <w:t>Dashboards summarize appointments, resource status and utilization.</w:t>
      </w:r>
    </w:p>
    <w:p w14:paraId="04CA18F3" w14:textId="77777777" w:rsidR="00D70210" w:rsidRDefault="00000000">
      <w:pPr>
        <w:pStyle w:val="ListBullet"/>
        <w:spacing w:after="60" w:line="264" w:lineRule="auto"/>
        <w:rPr>
          <w:rFonts w:cs="Times New Roman"/>
          <w:sz w:val="24"/>
          <w:szCs w:val="24"/>
        </w:rPr>
      </w:pPr>
      <w:r>
        <w:rPr>
          <w:rFonts w:cs="Times New Roman"/>
          <w:sz w:val="24"/>
          <w:szCs w:val="24"/>
        </w:rPr>
        <w:t>Administrators can review scheduling records for operational monitoring.</w:t>
      </w:r>
    </w:p>
    <w:p w14:paraId="182DD516" w14:textId="77777777" w:rsidR="001D1E19" w:rsidRDefault="001D1E19" w:rsidP="001D1E19">
      <w:pPr>
        <w:pStyle w:val="ListBullet"/>
        <w:numPr>
          <w:ilvl w:val="0"/>
          <w:numId w:val="0"/>
        </w:numPr>
        <w:spacing w:after="60" w:line="264" w:lineRule="auto"/>
        <w:ind w:left="360" w:hanging="360"/>
        <w:rPr>
          <w:rFonts w:cs="Times New Roman"/>
          <w:sz w:val="24"/>
          <w:szCs w:val="24"/>
        </w:rPr>
      </w:pPr>
    </w:p>
    <w:p w14:paraId="114FBBDE" w14:textId="77777777" w:rsidR="001D1E19" w:rsidRDefault="001D1E19" w:rsidP="001D1E19">
      <w:pPr>
        <w:pStyle w:val="ListBullet"/>
        <w:numPr>
          <w:ilvl w:val="0"/>
          <w:numId w:val="0"/>
        </w:numPr>
        <w:spacing w:after="60" w:line="264" w:lineRule="auto"/>
        <w:ind w:left="360" w:hanging="360"/>
        <w:rPr>
          <w:rFonts w:cs="Times New Roman"/>
          <w:sz w:val="24"/>
          <w:szCs w:val="24"/>
        </w:rPr>
      </w:pPr>
    </w:p>
    <w:p w14:paraId="46F88B67" w14:textId="4808B79F" w:rsidR="001D1E19" w:rsidRDefault="001D1E19" w:rsidP="001D1E19">
      <w:pPr>
        <w:pStyle w:val="ListBullet"/>
        <w:numPr>
          <w:ilvl w:val="0"/>
          <w:numId w:val="0"/>
        </w:numPr>
        <w:spacing w:after="60" w:line="264" w:lineRule="auto"/>
        <w:ind w:left="360" w:hanging="360"/>
        <w:rPr>
          <w:rFonts w:cs="Times New Roman"/>
          <w:sz w:val="24"/>
          <w:szCs w:val="24"/>
        </w:rPr>
      </w:pPr>
      <w:r w:rsidRPr="001D1E19">
        <w:drawing>
          <wp:inline distT="0" distB="0" distL="0" distR="0" wp14:anchorId="11793A5D" wp14:editId="72C0AEF7">
            <wp:extent cx="4975860" cy="3154680"/>
            <wp:effectExtent l="0" t="0" r="0" b="7620"/>
            <wp:docPr id="1894506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703834" name=""/>
                    <pic:cNvPicPr/>
                  </pic:nvPicPr>
                  <pic:blipFill>
                    <a:blip r:embed="rId14"/>
                    <a:stretch>
                      <a:fillRect/>
                    </a:stretch>
                  </pic:blipFill>
                  <pic:spPr>
                    <a:xfrm>
                      <a:off x="0" y="0"/>
                      <a:ext cx="4987308" cy="3161938"/>
                    </a:xfrm>
                    <a:prstGeom prst="rect">
                      <a:avLst/>
                    </a:prstGeom>
                  </pic:spPr>
                </pic:pic>
              </a:graphicData>
            </a:graphic>
          </wp:inline>
        </w:drawing>
      </w:r>
    </w:p>
    <w:p w14:paraId="1FC48957" w14:textId="21B082EB" w:rsidR="001D1E19" w:rsidRDefault="001D1E19" w:rsidP="001D1E19">
      <w:pPr>
        <w:pStyle w:val="ListBullet"/>
        <w:numPr>
          <w:ilvl w:val="0"/>
          <w:numId w:val="0"/>
        </w:numPr>
        <w:spacing w:after="60" w:line="264" w:lineRule="auto"/>
        <w:ind w:left="360" w:hanging="360"/>
        <w:rPr>
          <w:rFonts w:cs="Times New Roman"/>
          <w:sz w:val="24"/>
          <w:szCs w:val="24"/>
        </w:rPr>
      </w:pPr>
      <w:r>
        <w:rPr>
          <w:rFonts w:cs="Times New Roman"/>
          <w:sz w:val="24"/>
          <w:szCs w:val="24"/>
        </w:rPr>
        <w:t xml:space="preserve">   Fig.4.1</w:t>
      </w:r>
    </w:p>
    <w:p w14:paraId="582BE663" w14:textId="77777777" w:rsidR="00D70210" w:rsidRDefault="00000000">
      <w:pPr>
        <w:spacing w:after="120"/>
        <w:rPr>
          <w:rFonts w:cs="Times New Roman"/>
          <w:sz w:val="24"/>
          <w:szCs w:val="24"/>
        </w:rPr>
      </w:pPr>
      <w:r>
        <w:rPr>
          <w:rFonts w:cs="Times New Roman"/>
          <w:b/>
          <w:sz w:val="24"/>
          <w:szCs w:val="24"/>
        </w:rPr>
        <w:t>4.4 Test Plan &amp; Verification</w:t>
      </w:r>
    </w:p>
    <w:tbl>
      <w:tblPr>
        <w:tblStyle w:val="TableGrid"/>
        <w:tblW w:w="0" w:type="auto"/>
        <w:jc w:val="center"/>
        <w:tblLook w:val="04A0" w:firstRow="1" w:lastRow="0" w:firstColumn="1" w:lastColumn="0" w:noHBand="0" w:noVBand="1"/>
      </w:tblPr>
      <w:tblGrid>
        <w:gridCol w:w="3212"/>
        <w:gridCol w:w="3213"/>
        <w:gridCol w:w="3213"/>
      </w:tblGrid>
      <w:tr w:rsidR="00D70210" w14:paraId="2F393C2F" w14:textId="77777777">
        <w:trPr>
          <w:jc w:val="center"/>
        </w:trPr>
        <w:tc>
          <w:tcPr>
            <w:tcW w:w="3216" w:type="dxa"/>
            <w:vAlign w:val="center"/>
          </w:tcPr>
          <w:p w14:paraId="27324214" w14:textId="77777777" w:rsidR="00D70210" w:rsidRDefault="00000000">
            <w:pPr>
              <w:spacing w:after="0" w:line="240" w:lineRule="auto"/>
              <w:rPr>
                <w:rFonts w:cs="Times New Roman"/>
                <w:sz w:val="24"/>
                <w:szCs w:val="24"/>
              </w:rPr>
            </w:pPr>
            <w:r>
              <w:rPr>
                <w:rFonts w:cs="Times New Roman"/>
                <w:b/>
                <w:sz w:val="24"/>
                <w:szCs w:val="24"/>
              </w:rPr>
              <w:t>Requirement</w:t>
            </w:r>
          </w:p>
        </w:tc>
        <w:tc>
          <w:tcPr>
            <w:tcW w:w="3216" w:type="dxa"/>
            <w:vAlign w:val="center"/>
          </w:tcPr>
          <w:p w14:paraId="4E1DB223" w14:textId="77777777" w:rsidR="00D70210" w:rsidRDefault="00000000">
            <w:pPr>
              <w:spacing w:after="0" w:line="240" w:lineRule="auto"/>
              <w:rPr>
                <w:rFonts w:cs="Times New Roman"/>
                <w:sz w:val="24"/>
                <w:szCs w:val="24"/>
              </w:rPr>
            </w:pPr>
            <w:r>
              <w:rPr>
                <w:rFonts w:cs="Times New Roman"/>
                <w:b/>
                <w:sz w:val="24"/>
                <w:szCs w:val="24"/>
              </w:rPr>
              <w:t>Test Method</w:t>
            </w:r>
          </w:p>
        </w:tc>
        <w:tc>
          <w:tcPr>
            <w:tcW w:w="3216" w:type="dxa"/>
            <w:vAlign w:val="center"/>
          </w:tcPr>
          <w:p w14:paraId="6447BD62" w14:textId="77777777" w:rsidR="00D70210" w:rsidRDefault="00000000">
            <w:pPr>
              <w:spacing w:after="0" w:line="240" w:lineRule="auto"/>
              <w:rPr>
                <w:rFonts w:cs="Times New Roman"/>
                <w:sz w:val="24"/>
                <w:szCs w:val="24"/>
              </w:rPr>
            </w:pPr>
            <w:r>
              <w:rPr>
                <w:rFonts w:cs="Times New Roman"/>
                <w:b/>
                <w:sz w:val="24"/>
                <w:szCs w:val="24"/>
              </w:rPr>
              <w:t>Acceptance Criterion</w:t>
            </w:r>
          </w:p>
        </w:tc>
      </w:tr>
      <w:tr w:rsidR="00D70210" w14:paraId="2D9F5213" w14:textId="77777777">
        <w:trPr>
          <w:jc w:val="center"/>
        </w:trPr>
        <w:tc>
          <w:tcPr>
            <w:tcW w:w="3216" w:type="dxa"/>
            <w:vAlign w:val="center"/>
          </w:tcPr>
          <w:p w14:paraId="41C699E9" w14:textId="77777777" w:rsidR="00D70210" w:rsidRDefault="00000000">
            <w:pPr>
              <w:spacing w:after="0" w:line="240" w:lineRule="auto"/>
              <w:rPr>
                <w:rFonts w:cs="Times New Roman"/>
                <w:sz w:val="24"/>
                <w:szCs w:val="24"/>
              </w:rPr>
            </w:pPr>
            <w:r>
              <w:rPr>
                <w:rFonts w:cs="Times New Roman"/>
                <w:sz w:val="24"/>
                <w:szCs w:val="24"/>
              </w:rPr>
              <w:t>Registration</w:t>
            </w:r>
          </w:p>
        </w:tc>
        <w:tc>
          <w:tcPr>
            <w:tcW w:w="3216" w:type="dxa"/>
            <w:vAlign w:val="center"/>
          </w:tcPr>
          <w:p w14:paraId="7B0B5A61" w14:textId="77777777" w:rsidR="00D70210" w:rsidRDefault="00000000">
            <w:pPr>
              <w:spacing w:after="0" w:line="240" w:lineRule="auto"/>
              <w:rPr>
                <w:rFonts w:cs="Times New Roman"/>
                <w:sz w:val="24"/>
                <w:szCs w:val="24"/>
              </w:rPr>
            </w:pPr>
            <w:r>
              <w:rPr>
                <w:rFonts w:cs="Times New Roman"/>
                <w:sz w:val="24"/>
                <w:szCs w:val="24"/>
              </w:rPr>
              <w:t>Submit valid and invalid forms</w:t>
            </w:r>
          </w:p>
        </w:tc>
        <w:tc>
          <w:tcPr>
            <w:tcW w:w="3216" w:type="dxa"/>
            <w:vAlign w:val="center"/>
          </w:tcPr>
          <w:p w14:paraId="7D973A2A" w14:textId="77777777" w:rsidR="00D70210" w:rsidRDefault="00000000">
            <w:pPr>
              <w:spacing w:after="0" w:line="240" w:lineRule="auto"/>
              <w:rPr>
                <w:rFonts w:cs="Times New Roman"/>
                <w:sz w:val="24"/>
                <w:szCs w:val="24"/>
              </w:rPr>
            </w:pPr>
            <w:r>
              <w:rPr>
                <w:rFonts w:cs="Times New Roman"/>
                <w:sz w:val="24"/>
                <w:szCs w:val="24"/>
              </w:rPr>
              <w:t>Valid user created; invalid data rejected</w:t>
            </w:r>
          </w:p>
        </w:tc>
      </w:tr>
      <w:tr w:rsidR="00D70210" w14:paraId="0B968627" w14:textId="77777777">
        <w:trPr>
          <w:jc w:val="center"/>
        </w:trPr>
        <w:tc>
          <w:tcPr>
            <w:tcW w:w="3216" w:type="dxa"/>
            <w:vAlign w:val="center"/>
          </w:tcPr>
          <w:p w14:paraId="541C5D45" w14:textId="77777777" w:rsidR="00D70210" w:rsidRDefault="00000000">
            <w:pPr>
              <w:spacing w:after="0" w:line="240" w:lineRule="auto"/>
              <w:rPr>
                <w:rFonts w:cs="Times New Roman"/>
                <w:sz w:val="24"/>
                <w:szCs w:val="24"/>
              </w:rPr>
            </w:pPr>
            <w:r>
              <w:rPr>
                <w:rFonts w:cs="Times New Roman"/>
                <w:sz w:val="24"/>
                <w:szCs w:val="24"/>
              </w:rPr>
              <w:t>Login</w:t>
            </w:r>
          </w:p>
        </w:tc>
        <w:tc>
          <w:tcPr>
            <w:tcW w:w="3216" w:type="dxa"/>
            <w:vAlign w:val="center"/>
          </w:tcPr>
          <w:p w14:paraId="5F330D03" w14:textId="77777777" w:rsidR="00D70210" w:rsidRDefault="00000000">
            <w:pPr>
              <w:spacing w:after="0" w:line="240" w:lineRule="auto"/>
              <w:rPr>
                <w:rFonts w:cs="Times New Roman"/>
                <w:sz w:val="24"/>
                <w:szCs w:val="24"/>
              </w:rPr>
            </w:pPr>
            <w:r>
              <w:rPr>
                <w:rFonts w:cs="Times New Roman"/>
                <w:sz w:val="24"/>
                <w:szCs w:val="24"/>
              </w:rPr>
              <w:t>Use correct and incorrect credentials</w:t>
            </w:r>
          </w:p>
        </w:tc>
        <w:tc>
          <w:tcPr>
            <w:tcW w:w="3216" w:type="dxa"/>
            <w:vAlign w:val="center"/>
          </w:tcPr>
          <w:p w14:paraId="448709FA" w14:textId="77777777" w:rsidR="00D70210" w:rsidRDefault="00000000">
            <w:pPr>
              <w:spacing w:after="0" w:line="240" w:lineRule="auto"/>
              <w:rPr>
                <w:rFonts w:cs="Times New Roman"/>
                <w:sz w:val="24"/>
                <w:szCs w:val="24"/>
              </w:rPr>
            </w:pPr>
            <w:r>
              <w:rPr>
                <w:rFonts w:cs="Times New Roman"/>
                <w:sz w:val="24"/>
                <w:szCs w:val="24"/>
              </w:rPr>
              <w:t>Correct credentials authenticate; incorrect credentials denied</w:t>
            </w:r>
          </w:p>
        </w:tc>
      </w:tr>
      <w:tr w:rsidR="00D70210" w14:paraId="320D574A" w14:textId="77777777">
        <w:trPr>
          <w:jc w:val="center"/>
        </w:trPr>
        <w:tc>
          <w:tcPr>
            <w:tcW w:w="3216" w:type="dxa"/>
            <w:vAlign w:val="center"/>
          </w:tcPr>
          <w:p w14:paraId="28A540D7" w14:textId="77777777" w:rsidR="00D70210" w:rsidRDefault="00000000">
            <w:pPr>
              <w:spacing w:after="0" w:line="240" w:lineRule="auto"/>
              <w:rPr>
                <w:rFonts w:cs="Times New Roman"/>
                <w:sz w:val="24"/>
                <w:szCs w:val="24"/>
              </w:rPr>
            </w:pPr>
            <w:r>
              <w:rPr>
                <w:rFonts w:cs="Times New Roman"/>
                <w:sz w:val="24"/>
                <w:szCs w:val="24"/>
              </w:rPr>
              <w:t>Doctor availability</w:t>
            </w:r>
          </w:p>
        </w:tc>
        <w:tc>
          <w:tcPr>
            <w:tcW w:w="3216" w:type="dxa"/>
            <w:vAlign w:val="center"/>
          </w:tcPr>
          <w:p w14:paraId="66B53432" w14:textId="77777777" w:rsidR="00D70210" w:rsidRDefault="00000000">
            <w:pPr>
              <w:spacing w:after="0" w:line="240" w:lineRule="auto"/>
              <w:rPr>
                <w:rFonts w:cs="Times New Roman"/>
                <w:sz w:val="24"/>
                <w:szCs w:val="24"/>
              </w:rPr>
            </w:pPr>
            <w:r>
              <w:rPr>
                <w:rFonts w:cs="Times New Roman"/>
                <w:sz w:val="24"/>
                <w:szCs w:val="24"/>
              </w:rPr>
              <w:t>Create schedule and query slots</w:t>
            </w:r>
          </w:p>
        </w:tc>
        <w:tc>
          <w:tcPr>
            <w:tcW w:w="3216" w:type="dxa"/>
            <w:vAlign w:val="center"/>
          </w:tcPr>
          <w:p w14:paraId="50A055ED" w14:textId="77777777" w:rsidR="00D70210" w:rsidRDefault="00000000">
            <w:pPr>
              <w:spacing w:after="0" w:line="240" w:lineRule="auto"/>
              <w:rPr>
                <w:rFonts w:cs="Times New Roman"/>
                <w:sz w:val="24"/>
                <w:szCs w:val="24"/>
              </w:rPr>
            </w:pPr>
            <w:r>
              <w:rPr>
                <w:rFonts w:cs="Times New Roman"/>
                <w:sz w:val="24"/>
                <w:szCs w:val="24"/>
              </w:rPr>
              <w:t>Only valid available slots are shown</w:t>
            </w:r>
          </w:p>
        </w:tc>
      </w:tr>
      <w:tr w:rsidR="00D70210" w14:paraId="11A8AB90" w14:textId="77777777">
        <w:trPr>
          <w:jc w:val="center"/>
        </w:trPr>
        <w:tc>
          <w:tcPr>
            <w:tcW w:w="3216" w:type="dxa"/>
            <w:vAlign w:val="center"/>
          </w:tcPr>
          <w:p w14:paraId="44DA84D4" w14:textId="77777777" w:rsidR="00D70210" w:rsidRDefault="00000000">
            <w:pPr>
              <w:spacing w:after="0" w:line="240" w:lineRule="auto"/>
              <w:rPr>
                <w:rFonts w:cs="Times New Roman"/>
                <w:sz w:val="24"/>
                <w:szCs w:val="24"/>
              </w:rPr>
            </w:pPr>
            <w:r>
              <w:rPr>
                <w:rFonts w:cs="Times New Roman"/>
                <w:sz w:val="24"/>
                <w:szCs w:val="24"/>
              </w:rPr>
              <w:t>Appointment</w:t>
            </w:r>
          </w:p>
        </w:tc>
        <w:tc>
          <w:tcPr>
            <w:tcW w:w="3216" w:type="dxa"/>
            <w:vAlign w:val="center"/>
          </w:tcPr>
          <w:p w14:paraId="0E2695C8" w14:textId="77777777" w:rsidR="00D70210" w:rsidRDefault="00000000">
            <w:pPr>
              <w:spacing w:after="0" w:line="240" w:lineRule="auto"/>
              <w:rPr>
                <w:rFonts w:cs="Times New Roman"/>
                <w:sz w:val="24"/>
                <w:szCs w:val="24"/>
              </w:rPr>
            </w:pPr>
            <w:r>
              <w:rPr>
                <w:rFonts w:cs="Times New Roman"/>
                <w:sz w:val="24"/>
                <w:szCs w:val="24"/>
              </w:rPr>
              <w:t>Book a free slot</w:t>
            </w:r>
          </w:p>
        </w:tc>
        <w:tc>
          <w:tcPr>
            <w:tcW w:w="3216" w:type="dxa"/>
            <w:vAlign w:val="center"/>
          </w:tcPr>
          <w:p w14:paraId="794CC82F" w14:textId="77777777" w:rsidR="00D70210" w:rsidRDefault="00000000">
            <w:pPr>
              <w:spacing w:after="0" w:line="240" w:lineRule="auto"/>
              <w:rPr>
                <w:rFonts w:cs="Times New Roman"/>
                <w:sz w:val="24"/>
                <w:szCs w:val="24"/>
              </w:rPr>
            </w:pPr>
            <w:r>
              <w:rPr>
                <w:rFonts w:cs="Times New Roman"/>
                <w:sz w:val="24"/>
                <w:szCs w:val="24"/>
              </w:rPr>
              <w:t>Appointment is created successfully</w:t>
            </w:r>
          </w:p>
        </w:tc>
      </w:tr>
      <w:tr w:rsidR="00D70210" w14:paraId="74D995A7" w14:textId="77777777">
        <w:trPr>
          <w:jc w:val="center"/>
        </w:trPr>
        <w:tc>
          <w:tcPr>
            <w:tcW w:w="3216" w:type="dxa"/>
            <w:vAlign w:val="center"/>
          </w:tcPr>
          <w:p w14:paraId="0ECA69CA" w14:textId="77777777" w:rsidR="00D70210" w:rsidRDefault="00000000">
            <w:pPr>
              <w:spacing w:after="0" w:line="240" w:lineRule="auto"/>
              <w:rPr>
                <w:rFonts w:cs="Times New Roman"/>
                <w:sz w:val="24"/>
                <w:szCs w:val="24"/>
              </w:rPr>
            </w:pPr>
            <w:r>
              <w:rPr>
                <w:rFonts w:cs="Times New Roman"/>
                <w:sz w:val="24"/>
                <w:szCs w:val="24"/>
              </w:rPr>
              <w:t>Conflict prevention</w:t>
            </w:r>
          </w:p>
        </w:tc>
        <w:tc>
          <w:tcPr>
            <w:tcW w:w="3216" w:type="dxa"/>
            <w:vAlign w:val="center"/>
          </w:tcPr>
          <w:p w14:paraId="06491FE3" w14:textId="77777777" w:rsidR="00D70210" w:rsidRDefault="00000000">
            <w:pPr>
              <w:spacing w:after="0" w:line="240" w:lineRule="auto"/>
              <w:rPr>
                <w:rFonts w:cs="Times New Roman"/>
                <w:sz w:val="24"/>
                <w:szCs w:val="24"/>
              </w:rPr>
            </w:pPr>
            <w:r>
              <w:rPr>
                <w:rFonts w:cs="Times New Roman"/>
                <w:sz w:val="24"/>
                <w:szCs w:val="24"/>
              </w:rPr>
              <w:t>Book an already occupied slot</w:t>
            </w:r>
          </w:p>
        </w:tc>
        <w:tc>
          <w:tcPr>
            <w:tcW w:w="3216" w:type="dxa"/>
            <w:vAlign w:val="center"/>
          </w:tcPr>
          <w:p w14:paraId="3E58EF1A" w14:textId="77777777" w:rsidR="00D70210" w:rsidRDefault="00000000">
            <w:pPr>
              <w:spacing w:after="0" w:line="240" w:lineRule="auto"/>
              <w:rPr>
                <w:rFonts w:cs="Times New Roman"/>
                <w:sz w:val="24"/>
                <w:szCs w:val="24"/>
              </w:rPr>
            </w:pPr>
            <w:r>
              <w:rPr>
                <w:rFonts w:cs="Times New Roman"/>
                <w:sz w:val="24"/>
                <w:szCs w:val="24"/>
              </w:rPr>
              <w:t>Second conflicting booking is rejected</w:t>
            </w:r>
          </w:p>
        </w:tc>
      </w:tr>
      <w:tr w:rsidR="00D70210" w14:paraId="6DFC60CA" w14:textId="77777777">
        <w:trPr>
          <w:jc w:val="center"/>
        </w:trPr>
        <w:tc>
          <w:tcPr>
            <w:tcW w:w="3216" w:type="dxa"/>
            <w:vAlign w:val="center"/>
          </w:tcPr>
          <w:p w14:paraId="5A4F265F" w14:textId="77777777" w:rsidR="00D70210" w:rsidRDefault="00000000">
            <w:pPr>
              <w:spacing w:after="0" w:line="240" w:lineRule="auto"/>
              <w:rPr>
                <w:rFonts w:cs="Times New Roman"/>
                <w:sz w:val="24"/>
                <w:szCs w:val="24"/>
              </w:rPr>
            </w:pPr>
            <w:r>
              <w:rPr>
                <w:rFonts w:cs="Times New Roman"/>
                <w:sz w:val="24"/>
                <w:szCs w:val="24"/>
              </w:rPr>
              <w:t>Resource allocation</w:t>
            </w:r>
          </w:p>
        </w:tc>
        <w:tc>
          <w:tcPr>
            <w:tcW w:w="3216" w:type="dxa"/>
            <w:vAlign w:val="center"/>
          </w:tcPr>
          <w:p w14:paraId="297FEA59" w14:textId="77777777" w:rsidR="00D70210" w:rsidRDefault="00000000">
            <w:pPr>
              <w:spacing w:after="0" w:line="240" w:lineRule="auto"/>
              <w:rPr>
                <w:rFonts w:cs="Times New Roman"/>
                <w:sz w:val="24"/>
                <w:szCs w:val="24"/>
              </w:rPr>
            </w:pPr>
            <w:r>
              <w:rPr>
                <w:rFonts w:cs="Times New Roman"/>
                <w:sz w:val="24"/>
                <w:szCs w:val="24"/>
              </w:rPr>
              <w:t>Allocate occupied and free resources</w:t>
            </w:r>
          </w:p>
        </w:tc>
        <w:tc>
          <w:tcPr>
            <w:tcW w:w="3216" w:type="dxa"/>
            <w:vAlign w:val="center"/>
          </w:tcPr>
          <w:p w14:paraId="2B4E1806" w14:textId="77777777" w:rsidR="00D70210" w:rsidRDefault="00000000">
            <w:pPr>
              <w:spacing w:after="0" w:line="240" w:lineRule="auto"/>
              <w:rPr>
                <w:rFonts w:cs="Times New Roman"/>
                <w:sz w:val="24"/>
                <w:szCs w:val="24"/>
              </w:rPr>
            </w:pPr>
            <w:r>
              <w:rPr>
                <w:rFonts w:cs="Times New Roman"/>
                <w:sz w:val="24"/>
                <w:szCs w:val="24"/>
              </w:rPr>
              <w:t>Only available resources are assigned</w:t>
            </w:r>
          </w:p>
        </w:tc>
      </w:tr>
      <w:tr w:rsidR="00D70210" w14:paraId="74178163" w14:textId="77777777">
        <w:trPr>
          <w:jc w:val="center"/>
        </w:trPr>
        <w:tc>
          <w:tcPr>
            <w:tcW w:w="3216" w:type="dxa"/>
            <w:vAlign w:val="center"/>
          </w:tcPr>
          <w:p w14:paraId="061A1195" w14:textId="77777777" w:rsidR="00D70210" w:rsidRDefault="00000000">
            <w:pPr>
              <w:spacing w:after="0" w:line="240" w:lineRule="auto"/>
              <w:rPr>
                <w:rFonts w:cs="Times New Roman"/>
                <w:sz w:val="24"/>
                <w:szCs w:val="24"/>
              </w:rPr>
            </w:pPr>
            <w:r>
              <w:rPr>
                <w:rFonts w:cs="Times New Roman"/>
                <w:sz w:val="24"/>
                <w:szCs w:val="24"/>
              </w:rPr>
              <w:t>Cancellation</w:t>
            </w:r>
          </w:p>
        </w:tc>
        <w:tc>
          <w:tcPr>
            <w:tcW w:w="3216" w:type="dxa"/>
            <w:vAlign w:val="center"/>
          </w:tcPr>
          <w:p w14:paraId="31213FB2" w14:textId="77777777" w:rsidR="00D70210" w:rsidRDefault="00000000">
            <w:pPr>
              <w:spacing w:after="0" w:line="240" w:lineRule="auto"/>
              <w:rPr>
                <w:rFonts w:cs="Times New Roman"/>
                <w:sz w:val="24"/>
                <w:szCs w:val="24"/>
              </w:rPr>
            </w:pPr>
            <w:r>
              <w:rPr>
                <w:rFonts w:cs="Times New Roman"/>
                <w:sz w:val="24"/>
                <w:szCs w:val="24"/>
              </w:rPr>
              <w:t>Cancel a confirmed appointment</w:t>
            </w:r>
          </w:p>
        </w:tc>
        <w:tc>
          <w:tcPr>
            <w:tcW w:w="3216" w:type="dxa"/>
            <w:vAlign w:val="center"/>
          </w:tcPr>
          <w:p w14:paraId="63955CD7" w14:textId="77777777" w:rsidR="00D70210" w:rsidRDefault="00000000">
            <w:pPr>
              <w:spacing w:after="0" w:line="240" w:lineRule="auto"/>
              <w:rPr>
                <w:rFonts w:cs="Times New Roman"/>
                <w:sz w:val="24"/>
                <w:szCs w:val="24"/>
              </w:rPr>
            </w:pPr>
            <w:r>
              <w:rPr>
                <w:rFonts w:cs="Times New Roman"/>
                <w:sz w:val="24"/>
                <w:szCs w:val="24"/>
              </w:rPr>
              <w:t>Appointment cancelled and resource released</w:t>
            </w:r>
          </w:p>
        </w:tc>
      </w:tr>
      <w:tr w:rsidR="00D70210" w14:paraId="7355323D" w14:textId="77777777">
        <w:trPr>
          <w:jc w:val="center"/>
        </w:trPr>
        <w:tc>
          <w:tcPr>
            <w:tcW w:w="3216" w:type="dxa"/>
            <w:vAlign w:val="center"/>
          </w:tcPr>
          <w:p w14:paraId="44CBB8A3" w14:textId="77777777" w:rsidR="00D70210" w:rsidRDefault="00000000">
            <w:pPr>
              <w:spacing w:after="0" w:line="240" w:lineRule="auto"/>
              <w:rPr>
                <w:rFonts w:cs="Times New Roman"/>
                <w:sz w:val="24"/>
                <w:szCs w:val="24"/>
              </w:rPr>
            </w:pPr>
            <w:r>
              <w:rPr>
                <w:rFonts w:cs="Times New Roman"/>
                <w:sz w:val="24"/>
                <w:szCs w:val="24"/>
              </w:rPr>
              <w:t>Role security</w:t>
            </w:r>
          </w:p>
        </w:tc>
        <w:tc>
          <w:tcPr>
            <w:tcW w:w="3216" w:type="dxa"/>
            <w:vAlign w:val="center"/>
          </w:tcPr>
          <w:p w14:paraId="567720DA" w14:textId="77777777" w:rsidR="00D70210" w:rsidRDefault="00000000">
            <w:pPr>
              <w:spacing w:after="0" w:line="240" w:lineRule="auto"/>
              <w:rPr>
                <w:rFonts w:cs="Times New Roman"/>
                <w:sz w:val="24"/>
                <w:szCs w:val="24"/>
              </w:rPr>
            </w:pPr>
            <w:r>
              <w:rPr>
                <w:rFonts w:cs="Times New Roman"/>
                <w:sz w:val="24"/>
                <w:szCs w:val="24"/>
              </w:rPr>
              <w:t>Access restricted functions using wrong role</w:t>
            </w:r>
          </w:p>
        </w:tc>
        <w:tc>
          <w:tcPr>
            <w:tcW w:w="3216" w:type="dxa"/>
            <w:vAlign w:val="center"/>
          </w:tcPr>
          <w:p w14:paraId="33342AA8" w14:textId="77777777" w:rsidR="00D70210" w:rsidRDefault="00000000">
            <w:pPr>
              <w:spacing w:after="0" w:line="240" w:lineRule="auto"/>
              <w:rPr>
                <w:rFonts w:cs="Times New Roman"/>
                <w:sz w:val="24"/>
                <w:szCs w:val="24"/>
              </w:rPr>
            </w:pPr>
            <w:r>
              <w:rPr>
                <w:rFonts w:cs="Times New Roman"/>
                <w:sz w:val="24"/>
                <w:szCs w:val="24"/>
              </w:rPr>
              <w:t>Unauthorized action denied</w:t>
            </w:r>
          </w:p>
        </w:tc>
      </w:tr>
      <w:tr w:rsidR="00D70210" w14:paraId="3AE87478" w14:textId="77777777">
        <w:trPr>
          <w:jc w:val="center"/>
        </w:trPr>
        <w:tc>
          <w:tcPr>
            <w:tcW w:w="3216" w:type="dxa"/>
            <w:vAlign w:val="center"/>
          </w:tcPr>
          <w:p w14:paraId="26754BBE" w14:textId="77777777" w:rsidR="00D70210" w:rsidRDefault="00000000">
            <w:pPr>
              <w:spacing w:after="0" w:line="240" w:lineRule="auto"/>
              <w:rPr>
                <w:rFonts w:cs="Times New Roman"/>
                <w:sz w:val="24"/>
                <w:szCs w:val="24"/>
              </w:rPr>
            </w:pPr>
            <w:r>
              <w:rPr>
                <w:rFonts w:cs="Times New Roman"/>
                <w:sz w:val="24"/>
                <w:szCs w:val="24"/>
              </w:rPr>
              <w:t>Dashboard</w:t>
            </w:r>
          </w:p>
        </w:tc>
        <w:tc>
          <w:tcPr>
            <w:tcW w:w="3216" w:type="dxa"/>
            <w:vAlign w:val="center"/>
          </w:tcPr>
          <w:p w14:paraId="7CE77BFB" w14:textId="77777777" w:rsidR="00D70210" w:rsidRDefault="00000000">
            <w:pPr>
              <w:spacing w:after="0" w:line="240" w:lineRule="auto"/>
              <w:rPr>
                <w:rFonts w:cs="Times New Roman"/>
                <w:sz w:val="24"/>
                <w:szCs w:val="24"/>
              </w:rPr>
            </w:pPr>
            <w:r>
              <w:rPr>
                <w:rFonts w:cs="Times New Roman"/>
                <w:sz w:val="24"/>
                <w:szCs w:val="24"/>
              </w:rPr>
              <w:t>Perform sample transactions</w:t>
            </w:r>
          </w:p>
        </w:tc>
        <w:tc>
          <w:tcPr>
            <w:tcW w:w="3216" w:type="dxa"/>
            <w:vAlign w:val="center"/>
          </w:tcPr>
          <w:p w14:paraId="578C42B8" w14:textId="77777777" w:rsidR="00D70210" w:rsidRDefault="00000000">
            <w:pPr>
              <w:spacing w:after="0" w:line="240" w:lineRule="auto"/>
              <w:rPr>
                <w:rFonts w:cs="Times New Roman"/>
                <w:sz w:val="24"/>
                <w:szCs w:val="24"/>
              </w:rPr>
            </w:pPr>
            <w:r>
              <w:rPr>
                <w:rFonts w:cs="Times New Roman"/>
                <w:sz w:val="24"/>
                <w:szCs w:val="24"/>
              </w:rPr>
              <w:t>Counts and status values update correctly</w:t>
            </w:r>
          </w:p>
        </w:tc>
      </w:tr>
    </w:tbl>
    <w:p w14:paraId="02C90174" w14:textId="77777777" w:rsidR="00D70210" w:rsidRDefault="00D70210">
      <w:pPr>
        <w:rPr>
          <w:rFonts w:cs="Times New Roman"/>
          <w:sz w:val="24"/>
          <w:szCs w:val="24"/>
        </w:rPr>
      </w:pPr>
    </w:p>
    <w:p w14:paraId="74497B28" w14:textId="77777777" w:rsidR="00D70210" w:rsidRDefault="00000000">
      <w:pPr>
        <w:spacing w:after="120"/>
        <w:rPr>
          <w:rFonts w:cs="Times New Roman"/>
          <w:sz w:val="24"/>
          <w:szCs w:val="24"/>
        </w:rPr>
      </w:pPr>
      <w:r>
        <w:rPr>
          <w:rFonts w:cs="Times New Roman"/>
          <w:b/>
          <w:sz w:val="24"/>
          <w:szCs w:val="24"/>
        </w:rPr>
        <w:t>4.5 Results</w:t>
      </w:r>
    </w:p>
    <w:p w14:paraId="42069A54" w14:textId="77777777" w:rsidR="00D70210" w:rsidRDefault="00000000">
      <w:pPr>
        <w:spacing w:after="120"/>
        <w:rPr>
          <w:rFonts w:cs="Times New Roman"/>
          <w:sz w:val="24"/>
          <w:szCs w:val="24"/>
        </w:rPr>
      </w:pPr>
      <w:r>
        <w:rPr>
          <w:rFonts w:cs="Times New Roman"/>
          <w:sz w:val="24"/>
          <w:szCs w:val="24"/>
        </w:rPr>
        <w:t>The intended prototype results are evaluated against functional requirements and scheduling controls. The final implementation should demonstrate that appointment conflicts are detected, resources are allocated only when available, cancellations release resources, and role restrictions are enforced. Screenshots of login, dashboard, appointment booking, resource allocation and administrative monitoring should be included as implementation evidence.</w:t>
      </w:r>
    </w:p>
    <w:tbl>
      <w:tblPr>
        <w:tblStyle w:val="TableGrid"/>
        <w:tblW w:w="0" w:type="auto"/>
        <w:jc w:val="center"/>
        <w:tblLook w:val="04A0" w:firstRow="1" w:lastRow="0" w:firstColumn="1" w:lastColumn="0" w:noHBand="0" w:noVBand="1"/>
      </w:tblPr>
      <w:tblGrid>
        <w:gridCol w:w="3213"/>
        <w:gridCol w:w="3214"/>
        <w:gridCol w:w="3211"/>
      </w:tblGrid>
      <w:tr w:rsidR="00D70210" w14:paraId="30456311" w14:textId="77777777">
        <w:trPr>
          <w:jc w:val="center"/>
        </w:trPr>
        <w:tc>
          <w:tcPr>
            <w:tcW w:w="3216" w:type="dxa"/>
            <w:vAlign w:val="center"/>
          </w:tcPr>
          <w:p w14:paraId="125B6F8C" w14:textId="77777777" w:rsidR="00D70210" w:rsidRDefault="00000000">
            <w:pPr>
              <w:spacing w:after="0" w:line="240" w:lineRule="auto"/>
              <w:rPr>
                <w:rFonts w:cs="Times New Roman"/>
                <w:sz w:val="24"/>
                <w:szCs w:val="24"/>
              </w:rPr>
            </w:pPr>
            <w:r>
              <w:rPr>
                <w:rFonts w:cs="Times New Roman"/>
                <w:b/>
                <w:sz w:val="24"/>
                <w:szCs w:val="24"/>
              </w:rPr>
              <w:t>Result Area</w:t>
            </w:r>
          </w:p>
        </w:tc>
        <w:tc>
          <w:tcPr>
            <w:tcW w:w="3216" w:type="dxa"/>
            <w:vAlign w:val="center"/>
          </w:tcPr>
          <w:p w14:paraId="58D2F7F8" w14:textId="77777777" w:rsidR="00D70210" w:rsidRDefault="00000000">
            <w:pPr>
              <w:spacing w:after="0" w:line="240" w:lineRule="auto"/>
              <w:rPr>
                <w:rFonts w:cs="Times New Roman"/>
                <w:sz w:val="24"/>
                <w:szCs w:val="24"/>
              </w:rPr>
            </w:pPr>
            <w:r>
              <w:rPr>
                <w:rFonts w:cs="Times New Roman"/>
                <w:b/>
                <w:sz w:val="24"/>
                <w:szCs w:val="24"/>
              </w:rPr>
              <w:t>Expected Observation</w:t>
            </w:r>
          </w:p>
        </w:tc>
        <w:tc>
          <w:tcPr>
            <w:tcW w:w="3216" w:type="dxa"/>
            <w:vAlign w:val="center"/>
          </w:tcPr>
          <w:p w14:paraId="307FC215" w14:textId="77777777" w:rsidR="00D70210" w:rsidRDefault="00000000">
            <w:pPr>
              <w:spacing w:after="0" w:line="240" w:lineRule="auto"/>
              <w:rPr>
                <w:rFonts w:cs="Times New Roman"/>
                <w:sz w:val="24"/>
                <w:szCs w:val="24"/>
              </w:rPr>
            </w:pPr>
            <w:r>
              <w:rPr>
                <w:rFonts w:cs="Times New Roman"/>
                <w:b/>
                <w:sz w:val="24"/>
                <w:szCs w:val="24"/>
              </w:rPr>
              <w:t>Actual Result</w:t>
            </w:r>
          </w:p>
        </w:tc>
      </w:tr>
      <w:tr w:rsidR="00D70210" w14:paraId="6A15F613" w14:textId="77777777">
        <w:trPr>
          <w:jc w:val="center"/>
        </w:trPr>
        <w:tc>
          <w:tcPr>
            <w:tcW w:w="3216" w:type="dxa"/>
            <w:vAlign w:val="center"/>
          </w:tcPr>
          <w:p w14:paraId="70F648EE" w14:textId="77777777" w:rsidR="00D70210" w:rsidRDefault="00000000">
            <w:pPr>
              <w:spacing w:after="0" w:line="240" w:lineRule="auto"/>
              <w:rPr>
                <w:rFonts w:cs="Times New Roman"/>
                <w:sz w:val="24"/>
                <w:szCs w:val="24"/>
              </w:rPr>
            </w:pPr>
            <w:r>
              <w:rPr>
                <w:rFonts w:cs="Times New Roman"/>
                <w:sz w:val="24"/>
                <w:szCs w:val="24"/>
              </w:rPr>
              <w:t>Authentication</w:t>
            </w:r>
          </w:p>
        </w:tc>
        <w:tc>
          <w:tcPr>
            <w:tcW w:w="3216" w:type="dxa"/>
            <w:vAlign w:val="center"/>
          </w:tcPr>
          <w:p w14:paraId="3358D6C9" w14:textId="77777777" w:rsidR="00D70210" w:rsidRDefault="00000000">
            <w:pPr>
              <w:spacing w:after="0" w:line="240" w:lineRule="auto"/>
              <w:rPr>
                <w:rFonts w:cs="Times New Roman"/>
                <w:sz w:val="24"/>
                <w:szCs w:val="24"/>
              </w:rPr>
            </w:pPr>
            <w:r>
              <w:rPr>
                <w:rFonts w:cs="Times New Roman"/>
                <w:sz w:val="24"/>
                <w:szCs w:val="24"/>
              </w:rPr>
              <w:t>Valid users log in and invalid users are rejected.</w:t>
            </w:r>
          </w:p>
        </w:tc>
        <w:tc>
          <w:tcPr>
            <w:tcW w:w="3216" w:type="dxa"/>
            <w:vAlign w:val="center"/>
          </w:tcPr>
          <w:p w14:paraId="7234AE77" w14:textId="77777777" w:rsidR="00D70210" w:rsidRDefault="00000000">
            <w:pPr>
              <w:spacing w:after="0" w:line="240" w:lineRule="auto"/>
              <w:rPr>
                <w:rFonts w:cs="Times New Roman"/>
                <w:sz w:val="24"/>
                <w:szCs w:val="24"/>
              </w:rPr>
            </w:pPr>
            <w:r>
              <w:rPr>
                <w:rFonts w:cs="Times New Roman"/>
                <w:sz w:val="24"/>
                <w:szCs w:val="24"/>
              </w:rPr>
              <w:t>To be recorded</w:t>
            </w:r>
          </w:p>
        </w:tc>
      </w:tr>
      <w:tr w:rsidR="00D70210" w14:paraId="4DD6298F" w14:textId="77777777">
        <w:trPr>
          <w:jc w:val="center"/>
        </w:trPr>
        <w:tc>
          <w:tcPr>
            <w:tcW w:w="3216" w:type="dxa"/>
            <w:vAlign w:val="center"/>
          </w:tcPr>
          <w:p w14:paraId="678E3800" w14:textId="77777777" w:rsidR="00D70210" w:rsidRDefault="00000000">
            <w:pPr>
              <w:spacing w:after="0" w:line="240" w:lineRule="auto"/>
              <w:rPr>
                <w:rFonts w:cs="Times New Roman"/>
                <w:sz w:val="24"/>
                <w:szCs w:val="24"/>
              </w:rPr>
            </w:pPr>
            <w:r>
              <w:rPr>
                <w:rFonts w:cs="Times New Roman"/>
                <w:sz w:val="24"/>
                <w:szCs w:val="24"/>
              </w:rPr>
              <w:t>Availability</w:t>
            </w:r>
          </w:p>
        </w:tc>
        <w:tc>
          <w:tcPr>
            <w:tcW w:w="3216" w:type="dxa"/>
            <w:vAlign w:val="center"/>
          </w:tcPr>
          <w:p w14:paraId="560756ED" w14:textId="77777777" w:rsidR="00D70210" w:rsidRDefault="00000000">
            <w:pPr>
              <w:spacing w:after="0" w:line="240" w:lineRule="auto"/>
              <w:rPr>
                <w:rFonts w:cs="Times New Roman"/>
                <w:sz w:val="24"/>
                <w:szCs w:val="24"/>
              </w:rPr>
            </w:pPr>
            <w:r>
              <w:rPr>
                <w:rFonts w:cs="Times New Roman"/>
                <w:sz w:val="24"/>
                <w:szCs w:val="24"/>
              </w:rPr>
              <w:t>Only available doctors/resources appear for booking.</w:t>
            </w:r>
          </w:p>
        </w:tc>
        <w:tc>
          <w:tcPr>
            <w:tcW w:w="3216" w:type="dxa"/>
            <w:vAlign w:val="center"/>
          </w:tcPr>
          <w:p w14:paraId="729EB6C2" w14:textId="77777777" w:rsidR="00D70210" w:rsidRDefault="00000000">
            <w:pPr>
              <w:spacing w:after="0" w:line="240" w:lineRule="auto"/>
              <w:rPr>
                <w:rFonts w:cs="Times New Roman"/>
                <w:sz w:val="24"/>
                <w:szCs w:val="24"/>
              </w:rPr>
            </w:pPr>
            <w:r>
              <w:rPr>
                <w:rFonts w:cs="Times New Roman"/>
                <w:sz w:val="24"/>
                <w:szCs w:val="24"/>
              </w:rPr>
              <w:t>To be recorded</w:t>
            </w:r>
          </w:p>
        </w:tc>
      </w:tr>
      <w:tr w:rsidR="00D70210" w14:paraId="20D822B3" w14:textId="77777777">
        <w:trPr>
          <w:jc w:val="center"/>
        </w:trPr>
        <w:tc>
          <w:tcPr>
            <w:tcW w:w="3216" w:type="dxa"/>
            <w:vAlign w:val="center"/>
          </w:tcPr>
          <w:p w14:paraId="2C05412C" w14:textId="77777777" w:rsidR="00D70210" w:rsidRDefault="00000000">
            <w:pPr>
              <w:spacing w:after="0" w:line="240" w:lineRule="auto"/>
              <w:rPr>
                <w:rFonts w:cs="Times New Roman"/>
                <w:sz w:val="24"/>
                <w:szCs w:val="24"/>
              </w:rPr>
            </w:pPr>
            <w:r>
              <w:rPr>
                <w:rFonts w:cs="Times New Roman"/>
                <w:sz w:val="24"/>
                <w:szCs w:val="24"/>
              </w:rPr>
              <w:t>Appointment</w:t>
            </w:r>
          </w:p>
        </w:tc>
        <w:tc>
          <w:tcPr>
            <w:tcW w:w="3216" w:type="dxa"/>
            <w:vAlign w:val="center"/>
          </w:tcPr>
          <w:p w14:paraId="60A1EFE0" w14:textId="77777777" w:rsidR="00D70210" w:rsidRDefault="00000000">
            <w:pPr>
              <w:spacing w:after="0" w:line="240" w:lineRule="auto"/>
              <w:rPr>
                <w:rFonts w:cs="Times New Roman"/>
                <w:sz w:val="24"/>
                <w:szCs w:val="24"/>
              </w:rPr>
            </w:pPr>
            <w:r>
              <w:rPr>
                <w:rFonts w:cs="Times New Roman"/>
                <w:sz w:val="24"/>
                <w:szCs w:val="24"/>
              </w:rPr>
              <w:t>Valid appointments are created without overlap.</w:t>
            </w:r>
          </w:p>
        </w:tc>
        <w:tc>
          <w:tcPr>
            <w:tcW w:w="3216" w:type="dxa"/>
            <w:vAlign w:val="center"/>
          </w:tcPr>
          <w:p w14:paraId="3F7C5BBC" w14:textId="77777777" w:rsidR="00D70210" w:rsidRDefault="00000000">
            <w:pPr>
              <w:spacing w:after="0" w:line="240" w:lineRule="auto"/>
              <w:rPr>
                <w:rFonts w:cs="Times New Roman"/>
                <w:sz w:val="24"/>
                <w:szCs w:val="24"/>
              </w:rPr>
            </w:pPr>
            <w:r>
              <w:rPr>
                <w:rFonts w:cs="Times New Roman"/>
                <w:sz w:val="24"/>
                <w:szCs w:val="24"/>
              </w:rPr>
              <w:t>To be recorded</w:t>
            </w:r>
          </w:p>
        </w:tc>
      </w:tr>
      <w:tr w:rsidR="00D70210" w14:paraId="0ED6EB10" w14:textId="77777777">
        <w:trPr>
          <w:jc w:val="center"/>
        </w:trPr>
        <w:tc>
          <w:tcPr>
            <w:tcW w:w="3216" w:type="dxa"/>
            <w:vAlign w:val="center"/>
          </w:tcPr>
          <w:p w14:paraId="1EB7F9FB" w14:textId="77777777" w:rsidR="00D70210" w:rsidRDefault="00000000">
            <w:pPr>
              <w:spacing w:after="0" w:line="240" w:lineRule="auto"/>
              <w:rPr>
                <w:rFonts w:cs="Times New Roman"/>
                <w:sz w:val="24"/>
                <w:szCs w:val="24"/>
              </w:rPr>
            </w:pPr>
            <w:r>
              <w:rPr>
                <w:rFonts w:cs="Times New Roman"/>
                <w:sz w:val="24"/>
                <w:szCs w:val="24"/>
              </w:rPr>
              <w:t>Conflict control</w:t>
            </w:r>
          </w:p>
        </w:tc>
        <w:tc>
          <w:tcPr>
            <w:tcW w:w="3216" w:type="dxa"/>
            <w:vAlign w:val="center"/>
          </w:tcPr>
          <w:p w14:paraId="12FDDA91" w14:textId="77777777" w:rsidR="00D70210" w:rsidRDefault="00000000">
            <w:pPr>
              <w:spacing w:after="0" w:line="240" w:lineRule="auto"/>
              <w:rPr>
                <w:rFonts w:cs="Times New Roman"/>
                <w:sz w:val="24"/>
                <w:szCs w:val="24"/>
              </w:rPr>
            </w:pPr>
            <w:r>
              <w:rPr>
                <w:rFonts w:cs="Times New Roman"/>
                <w:sz w:val="24"/>
                <w:szCs w:val="24"/>
              </w:rPr>
              <w:t>Overlapping appointment/resource requests are rejected.</w:t>
            </w:r>
          </w:p>
        </w:tc>
        <w:tc>
          <w:tcPr>
            <w:tcW w:w="3216" w:type="dxa"/>
            <w:vAlign w:val="center"/>
          </w:tcPr>
          <w:p w14:paraId="2FB6B1FC" w14:textId="77777777" w:rsidR="00D70210" w:rsidRDefault="00000000">
            <w:pPr>
              <w:spacing w:after="0" w:line="240" w:lineRule="auto"/>
              <w:rPr>
                <w:rFonts w:cs="Times New Roman"/>
                <w:sz w:val="24"/>
                <w:szCs w:val="24"/>
              </w:rPr>
            </w:pPr>
            <w:r>
              <w:rPr>
                <w:rFonts w:cs="Times New Roman"/>
                <w:sz w:val="24"/>
                <w:szCs w:val="24"/>
              </w:rPr>
              <w:t>To be recorded</w:t>
            </w:r>
          </w:p>
        </w:tc>
      </w:tr>
      <w:tr w:rsidR="00D70210" w14:paraId="379F10D8" w14:textId="77777777">
        <w:trPr>
          <w:jc w:val="center"/>
        </w:trPr>
        <w:tc>
          <w:tcPr>
            <w:tcW w:w="3216" w:type="dxa"/>
            <w:vAlign w:val="center"/>
          </w:tcPr>
          <w:p w14:paraId="66048879" w14:textId="77777777" w:rsidR="00D70210" w:rsidRDefault="00000000">
            <w:pPr>
              <w:spacing w:after="0" w:line="240" w:lineRule="auto"/>
              <w:rPr>
                <w:rFonts w:cs="Times New Roman"/>
                <w:sz w:val="24"/>
                <w:szCs w:val="24"/>
              </w:rPr>
            </w:pPr>
            <w:r>
              <w:rPr>
                <w:rFonts w:cs="Times New Roman"/>
                <w:sz w:val="24"/>
                <w:szCs w:val="24"/>
              </w:rPr>
              <w:t>Resource release</w:t>
            </w:r>
          </w:p>
        </w:tc>
        <w:tc>
          <w:tcPr>
            <w:tcW w:w="3216" w:type="dxa"/>
            <w:vAlign w:val="center"/>
          </w:tcPr>
          <w:p w14:paraId="56F4649F" w14:textId="77777777" w:rsidR="00D70210" w:rsidRDefault="00000000">
            <w:pPr>
              <w:spacing w:after="0" w:line="240" w:lineRule="auto"/>
              <w:rPr>
                <w:rFonts w:cs="Times New Roman"/>
                <w:sz w:val="24"/>
                <w:szCs w:val="24"/>
              </w:rPr>
            </w:pPr>
            <w:r>
              <w:rPr>
                <w:rFonts w:cs="Times New Roman"/>
                <w:sz w:val="24"/>
                <w:szCs w:val="24"/>
              </w:rPr>
              <w:t>Cancelled/completed bookings release resources.</w:t>
            </w:r>
          </w:p>
        </w:tc>
        <w:tc>
          <w:tcPr>
            <w:tcW w:w="3216" w:type="dxa"/>
            <w:vAlign w:val="center"/>
          </w:tcPr>
          <w:p w14:paraId="78C4F95B" w14:textId="77777777" w:rsidR="00D70210" w:rsidRDefault="00000000">
            <w:pPr>
              <w:spacing w:after="0" w:line="240" w:lineRule="auto"/>
              <w:rPr>
                <w:rFonts w:cs="Times New Roman"/>
                <w:sz w:val="24"/>
                <w:szCs w:val="24"/>
              </w:rPr>
            </w:pPr>
            <w:r>
              <w:rPr>
                <w:rFonts w:cs="Times New Roman"/>
                <w:sz w:val="24"/>
                <w:szCs w:val="24"/>
              </w:rPr>
              <w:t>To be recorded</w:t>
            </w:r>
          </w:p>
        </w:tc>
      </w:tr>
      <w:tr w:rsidR="00D70210" w14:paraId="6DAC889B" w14:textId="77777777">
        <w:trPr>
          <w:jc w:val="center"/>
        </w:trPr>
        <w:tc>
          <w:tcPr>
            <w:tcW w:w="3216" w:type="dxa"/>
            <w:vAlign w:val="center"/>
          </w:tcPr>
          <w:p w14:paraId="6C5600D0" w14:textId="77777777" w:rsidR="00D70210" w:rsidRDefault="00000000">
            <w:pPr>
              <w:spacing w:after="0" w:line="240" w:lineRule="auto"/>
              <w:rPr>
                <w:rFonts w:cs="Times New Roman"/>
                <w:sz w:val="24"/>
                <w:szCs w:val="24"/>
              </w:rPr>
            </w:pPr>
            <w:r>
              <w:rPr>
                <w:rFonts w:cs="Times New Roman"/>
                <w:sz w:val="24"/>
                <w:szCs w:val="24"/>
              </w:rPr>
              <w:t>Dashboard</w:t>
            </w:r>
          </w:p>
        </w:tc>
        <w:tc>
          <w:tcPr>
            <w:tcW w:w="3216" w:type="dxa"/>
            <w:vAlign w:val="center"/>
          </w:tcPr>
          <w:p w14:paraId="3A6A1D4E" w14:textId="77777777" w:rsidR="00D70210" w:rsidRDefault="00000000">
            <w:pPr>
              <w:spacing w:after="0" w:line="240" w:lineRule="auto"/>
              <w:rPr>
                <w:rFonts w:cs="Times New Roman"/>
                <w:sz w:val="24"/>
                <w:szCs w:val="24"/>
              </w:rPr>
            </w:pPr>
            <w:r>
              <w:rPr>
                <w:rFonts w:cs="Times New Roman"/>
                <w:sz w:val="24"/>
                <w:szCs w:val="24"/>
              </w:rPr>
              <w:t>Operational status is reflected in summaries.</w:t>
            </w:r>
          </w:p>
        </w:tc>
        <w:tc>
          <w:tcPr>
            <w:tcW w:w="3216" w:type="dxa"/>
            <w:vAlign w:val="center"/>
          </w:tcPr>
          <w:p w14:paraId="13F308FD" w14:textId="77777777" w:rsidR="00D70210" w:rsidRDefault="00000000">
            <w:pPr>
              <w:spacing w:after="0" w:line="240" w:lineRule="auto"/>
              <w:rPr>
                <w:rFonts w:cs="Times New Roman"/>
                <w:sz w:val="24"/>
                <w:szCs w:val="24"/>
              </w:rPr>
            </w:pPr>
            <w:r>
              <w:rPr>
                <w:rFonts w:cs="Times New Roman"/>
                <w:sz w:val="24"/>
                <w:szCs w:val="24"/>
              </w:rPr>
              <w:t>To be recorded</w:t>
            </w:r>
          </w:p>
        </w:tc>
      </w:tr>
    </w:tbl>
    <w:p w14:paraId="0F019314" w14:textId="77777777" w:rsidR="00D70210" w:rsidRDefault="00D70210">
      <w:pPr>
        <w:rPr>
          <w:rFonts w:cs="Times New Roman"/>
          <w:sz w:val="24"/>
          <w:szCs w:val="24"/>
        </w:rPr>
      </w:pPr>
    </w:p>
    <w:p w14:paraId="4A7427FA" w14:textId="77777777" w:rsidR="00D70210" w:rsidRDefault="00000000">
      <w:pPr>
        <w:spacing w:after="120"/>
        <w:rPr>
          <w:rFonts w:cs="Times New Roman"/>
          <w:sz w:val="24"/>
          <w:szCs w:val="24"/>
        </w:rPr>
      </w:pPr>
      <w:r>
        <w:rPr>
          <w:rFonts w:cs="Times New Roman"/>
          <w:sz w:val="24"/>
          <w:szCs w:val="24"/>
        </w:rPr>
        <w:t>Note: Actual achieved values and Pass/Fail status should be filled after executing the final implementation test cycle. The tables above define verification criteria rather than claiming unperformed measurements.</w:t>
      </w:r>
    </w:p>
    <w:p w14:paraId="652E871F" w14:textId="77777777" w:rsidR="00D70210" w:rsidRDefault="00000000">
      <w:pPr>
        <w:spacing w:after="120"/>
        <w:rPr>
          <w:rFonts w:cs="Times New Roman"/>
          <w:sz w:val="24"/>
          <w:szCs w:val="24"/>
        </w:rPr>
      </w:pPr>
      <w:r>
        <w:rPr>
          <w:rFonts w:cs="Times New Roman"/>
          <w:b/>
          <w:sz w:val="24"/>
          <w:szCs w:val="24"/>
        </w:rPr>
        <w:t>4.6 Comparison with Existing Solutions &amp; Achievement of Objectives</w:t>
      </w:r>
    </w:p>
    <w:tbl>
      <w:tblPr>
        <w:tblStyle w:val="TableGrid"/>
        <w:tblW w:w="0" w:type="auto"/>
        <w:jc w:val="center"/>
        <w:tblLook w:val="04A0" w:firstRow="1" w:lastRow="0" w:firstColumn="1" w:lastColumn="0" w:noHBand="0" w:noVBand="1"/>
      </w:tblPr>
      <w:tblGrid>
        <w:gridCol w:w="3212"/>
        <w:gridCol w:w="3213"/>
        <w:gridCol w:w="3213"/>
      </w:tblGrid>
      <w:tr w:rsidR="00D70210" w14:paraId="06C8FA21" w14:textId="77777777">
        <w:trPr>
          <w:jc w:val="center"/>
        </w:trPr>
        <w:tc>
          <w:tcPr>
            <w:tcW w:w="3216" w:type="dxa"/>
            <w:vAlign w:val="center"/>
          </w:tcPr>
          <w:p w14:paraId="4502A048" w14:textId="77777777" w:rsidR="00D70210" w:rsidRDefault="00000000">
            <w:pPr>
              <w:spacing w:after="0" w:line="240" w:lineRule="auto"/>
              <w:rPr>
                <w:rFonts w:cs="Times New Roman"/>
                <w:sz w:val="24"/>
                <w:szCs w:val="24"/>
              </w:rPr>
            </w:pPr>
            <w:r>
              <w:rPr>
                <w:rFonts w:cs="Times New Roman"/>
                <w:b/>
                <w:sz w:val="24"/>
                <w:szCs w:val="24"/>
              </w:rPr>
              <w:t>Objective</w:t>
            </w:r>
          </w:p>
        </w:tc>
        <w:tc>
          <w:tcPr>
            <w:tcW w:w="3216" w:type="dxa"/>
            <w:vAlign w:val="center"/>
          </w:tcPr>
          <w:p w14:paraId="10CBB2D7" w14:textId="77777777" w:rsidR="00D70210" w:rsidRDefault="00000000">
            <w:pPr>
              <w:spacing w:after="0" w:line="240" w:lineRule="auto"/>
              <w:rPr>
                <w:rFonts w:cs="Times New Roman"/>
                <w:sz w:val="24"/>
                <w:szCs w:val="24"/>
              </w:rPr>
            </w:pPr>
            <w:r>
              <w:rPr>
                <w:rFonts w:cs="Times New Roman"/>
                <w:b/>
                <w:sz w:val="24"/>
                <w:szCs w:val="24"/>
              </w:rPr>
              <w:t>Evidence</w:t>
            </w:r>
          </w:p>
        </w:tc>
        <w:tc>
          <w:tcPr>
            <w:tcW w:w="3216" w:type="dxa"/>
            <w:vAlign w:val="center"/>
          </w:tcPr>
          <w:p w14:paraId="71989CEC" w14:textId="77777777" w:rsidR="00D70210" w:rsidRDefault="00000000">
            <w:pPr>
              <w:spacing w:after="0" w:line="240" w:lineRule="auto"/>
              <w:rPr>
                <w:rFonts w:cs="Times New Roman"/>
                <w:sz w:val="24"/>
                <w:szCs w:val="24"/>
              </w:rPr>
            </w:pPr>
            <w:r>
              <w:rPr>
                <w:rFonts w:cs="Times New Roman"/>
                <w:b/>
                <w:sz w:val="24"/>
                <w:szCs w:val="24"/>
              </w:rPr>
              <w:t>Achievement</w:t>
            </w:r>
          </w:p>
        </w:tc>
      </w:tr>
      <w:tr w:rsidR="00D70210" w14:paraId="4CE378C7" w14:textId="77777777">
        <w:trPr>
          <w:jc w:val="center"/>
        </w:trPr>
        <w:tc>
          <w:tcPr>
            <w:tcW w:w="3216" w:type="dxa"/>
            <w:vAlign w:val="center"/>
          </w:tcPr>
          <w:p w14:paraId="67308925" w14:textId="77777777" w:rsidR="00D70210" w:rsidRDefault="00000000">
            <w:pPr>
              <w:spacing w:after="0" w:line="240" w:lineRule="auto"/>
              <w:rPr>
                <w:rFonts w:cs="Times New Roman"/>
                <w:sz w:val="24"/>
                <w:szCs w:val="24"/>
              </w:rPr>
            </w:pPr>
            <w:r>
              <w:rPr>
                <w:rFonts w:cs="Times New Roman"/>
                <w:sz w:val="24"/>
                <w:szCs w:val="24"/>
              </w:rPr>
              <w:t>Develop healthcare scheduling system</w:t>
            </w:r>
          </w:p>
        </w:tc>
        <w:tc>
          <w:tcPr>
            <w:tcW w:w="3216" w:type="dxa"/>
            <w:vAlign w:val="center"/>
          </w:tcPr>
          <w:p w14:paraId="4C0A4362" w14:textId="77777777" w:rsidR="00D70210" w:rsidRDefault="00000000">
            <w:pPr>
              <w:spacing w:after="0" w:line="240" w:lineRule="auto"/>
              <w:rPr>
                <w:rFonts w:cs="Times New Roman"/>
                <w:sz w:val="24"/>
                <w:szCs w:val="24"/>
              </w:rPr>
            </w:pPr>
            <w:r>
              <w:rPr>
                <w:rFonts w:cs="Times New Roman"/>
                <w:sz w:val="24"/>
                <w:szCs w:val="24"/>
              </w:rPr>
              <w:t>Integrated PHP/MySQL web prototype</w:t>
            </w:r>
          </w:p>
        </w:tc>
        <w:tc>
          <w:tcPr>
            <w:tcW w:w="3216" w:type="dxa"/>
            <w:vAlign w:val="center"/>
          </w:tcPr>
          <w:p w14:paraId="40C7D281" w14:textId="77777777" w:rsidR="00D70210" w:rsidRDefault="00000000">
            <w:pPr>
              <w:spacing w:after="0" w:line="240" w:lineRule="auto"/>
              <w:rPr>
                <w:rFonts w:cs="Times New Roman"/>
                <w:sz w:val="24"/>
                <w:szCs w:val="24"/>
              </w:rPr>
            </w:pPr>
            <w:r>
              <w:rPr>
                <w:rFonts w:cs="Times New Roman"/>
                <w:sz w:val="24"/>
                <w:szCs w:val="24"/>
              </w:rPr>
              <w:t>To be validated</w:t>
            </w:r>
          </w:p>
        </w:tc>
      </w:tr>
      <w:tr w:rsidR="00D70210" w14:paraId="42BB1D05" w14:textId="77777777">
        <w:trPr>
          <w:jc w:val="center"/>
        </w:trPr>
        <w:tc>
          <w:tcPr>
            <w:tcW w:w="3216" w:type="dxa"/>
            <w:vAlign w:val="center"/>
          </w:tcPr>
          <w:p w14:paraId="4D9D42EF" w14:textId="77777777" w:rsidR="00D70210" w:rsidRDefault="00000000">
            <w:pPr>
              <w:spacing w:after="0" w:line="240" w:lineRule="auto"/>
              <w:rPr>
                <w:rFonts w:cs="Times New Roman"/>
                <w:sz w:val="24"/>
                <w:szCs w:val="24"/>
              </w:rPr>
            </w:pPr>
            <w:r>
              <w:rPr>
                <w:rFonts w:cs="Times New Roman"/>
                <w:sz w:val="24"/>
                <w:szCs w:val="24"/>
              </w:rPr>
              <w:t>Maintain doctor/resource availability</w:t>
            </w:r>
          </w:p>
        </w:tc>
        <w:tc>
          <w:tcPr>
            <w:tcW w:w="3216" w:type="dxa"/>
            <w:vAlign w:val="center"/>
          </w:tcPr>
          <w:p w14:paraId="251DA018" w14:textId="77777777" w:rsidR="00D70210" w:rsidRDefault="00000000">
            <w:pPr>
              <w:spacing w:after="0" w:line="240" w:lineRule="auto"/>
              <w:rPr>
                <w:rFonts w:cs="Times New Roman"/>
                <w:sz w:val="24"/>
                <w:szCs w:val="24"/>
              </w:rPr>
            </w:pPr>
            <w:r>
              <w:rPr>
                <w:rFonts w:cs="Times New Roman"/>
                <w:sz w:val="24"/>
                <w:szCs w:val="24"/>
              </w:rPr>
              <w:t>Doctor and resource modules</w:t>
            </w:r>
          </w:p>
        </w:tc>
        <w:tc>
          <w:tcPr>
            <w:tcW w:w="3216" w:type="dxa"/>
            <w:vAlign w:val="center"/>
          </w:tcPr>
          <w:p w14:paraId="7C938751" w14:textId="77777777" w:rsidR="00D70210" w:rsidRDefault="00000000">
            <w:pPr>
              <w:spacing w:after="0" w:line="240" w:lineRule="auto"/>
              <w:rPr>
                <w:rFonts w:cs="Times New Roman"/>
                <w:sz w:val="24"/>
                <w:szCs w:val="24"/>
              </w:rPr>
            </w:pPr>
            <w:r>
              <w:rPr>
                <w:rFonts w:cs="Times New Roman"/>
                <w:sz w:val="24"/>
                <w:szCs w:val="24"/>
              </w:rPr>
              <w:t>To be validated</w:t>
            </w:r>
          </w:p>
        </w:tc>
      </w:tr>
      <w:tr w:rsidR="00D70210" w14:paraId="11E2736E" w14:textId="77777777">
        <w:trPr>
          <w:jc w:val="center"/>
        </w:trPr>
        <w:tc>
          <w:tcPr>
            <w:tcW w:w="3216" w:type="dxa"/>
            <w:vAlign w:val="center"/>
          </w:tcPr>
          <w:p w14:paraId="1F55268E" w14:textId="77777777" w:rsidR="00D70210" w:rsidRDefault="00000000">
            <w:pPr>
              <w:spacing w:after="0" w:line="240" w:lineRule="auto"/>
              <w:rPr>
                <w:rFonts w:cs="Times New Roman"/>
                <w:sz w:val="24"/>
                <w:szCs w:val="24"/>
              </w:rPr>
            </w:pPr>
            <w:r>
              <w:rPr>
                <w:rFonts w:cs="Times New Roman"/>
                <w:sz w:val="24"/>
                <w:szCs w:val="24"/>
              </w:rPr>
              <w:t>Prevent scheduling conflicts</w:t>
            </w:r>
          </w:p>
        </w:tc>
        <w:tc>
          <w:tcPr>
            <w:tcW w:w="3216" w:type="dxa"/>
            <w:vAlign w:val="center"/>
          </w:tcPr>
          <w:p w14:paraId="20B4D1FB" w14:textId="77777777" w:rsidR="00D70210" w:rsidRDefault="00000000">
            <w:pPr>
              <w:spacing w:after="0" w:line="240" w:lineRule="auto"/>
              <w:rPr>
                <w:rFonts w:cs="Times New Roman"/>
                <w:sz w:val="24"/>
                <w:szCs w:val="24"/>
              </w:rPr>
            </w:pPr>
            <w:r>
              <w:rPr>
                <w:rFonts w:cs="Times New Roman"/>
                <w:sz w:val="24"/>
                <w:szCs w:val="24"/>
              </w:rPr>
              <w:t>Availability and overlap checks</w:t>
            </w:r>
          </w:p>
        </w:tc>
        <w:tc>
          <w:tcPr>
            <w:tcW w:w="3216" w:type="dxa"/>
            <w:vAlign w:val="center"/>
          </w:tcPr>
          <w:p w14:paraId="53E84D18" w14:textId="77777777" w:rsidR="00D70210" w:rsidRDefault="00000000">
            <w:pPr>
              <w:spacing w:after="0" w:line="240" w:lineRule="auto"/>
              <w:rPr>
                <w:rFonts w:cs="Times New Roman"/>
                <w:sz w:val="24"/>
                <w:szCs w:val="24"/>
              </w:rPr>
            </w:pPr>
            <w:r>
              <w:rPr>
                <w:rFonts w:cs="Times New Roman"/>
                <w:sz w:val="24"/>
                <w:szCs w:val="24"/>
              </w:rPr>
              <w:t>To be validated</w:t>
            </w:r>
          </w:p>
        </w:tc>
      </w:tr>
      <w:tr w:rsidR="00D70210" w14:paraId="2CCCFD31" w14:textId="77777777">
        <w:trPr>
          <w:jc w:val="center"/>
        </w:trPr>
        <w:tc>
          <w:tcPr>
            <w:tcW w:w="3216" w:type="dxa"/>
            <w:vAlign w:val="center"/>
          </w:tcPr>
          <w:p w14:paraId="3772F10B" w14:textId="77777777" w:rsidR="00D70210" w:rsidRDefault="00000000">
            <w:pPr>
              <w:spacing w:after="0" w:line="240" w:lineRule="auto"/>
              <w:rPr>
                <w:rFonts w:cs="Times New Roman"/>
                <w:sz w:val="24"/>
                <w:szCs w:val="24"/>
              </w:rPr>
            </w:pPr>
            <w:r>
              <w:rPr>
                <w:rFonts w:cs="Times New Roman"/>
                <w:sz w:val="24"/>
                <w:szCs w:val="24"/>
              </w:rPr>
              <w:t>Allocate hospital resources</w:t>
            </w:r>
          </w:p>
        </w:tc>
        <w:tc>
          <w:tcPr>
            <w:tcW w:w="3216" w:type="dxa"/>
            <w:vAlign w:val="center"/>
          </w:tcPr>
          <w:p w14:paraId="4F9601AC" w14:textId="77777777" w:rsidR="00D70210" w:rsidRDefault="00000000">
            <w:pPr>
              <w:spacing w:after="0" w:line="240" w:lineRule="auto"/>
              <w:rPr>
                <w:rFonts w:cs="Times New Roman"/>
                <w:sz w:val="24"/>
                <w:szCs w:val="24"/>
              </w:rPr>
            </w:pPr>
            <w:r>
              <w:rPr>
                <w:rFonts w:cs="Times New Roman"/>
                <w:sz w:val="24"/>
                <w:szCs w:val="24"/>
              </w:rPr>
              <w:t>Allocation workflow and resource status</w:t>
            </w:r>
          </w:p>
        </w:tc>
        <w:tc>
          <w:tcPr>
            <w:tcW w:w="3216" w:type="dxa"/>
            <w:vAlign w:val="center"/>
          </w:tcPr>
          <w:p w14:paraId="48CAF2AF" w14:textId="77777777" w:rsidR="00D70210" w:rsidRDefault="00000000">
            <w:pPr>
              <w:spacing w:after="0" w:line="240" w:lineRule="auto"/>
              <w:rPr>
                <w:rFonts w:cs="Times New Roman"/>
                <w:sz w:val="24"/>
                <w:szCs w:val="24"/>
              </w:rPr>
            </w:pPr>
            <w:r>
              <w:rPr>
                <w:rFonts w:cs="Times New Roman"/>
                <w:sz w:val="24"/>
                <w:szCs w:val="24"/>
              </w:rPr>
              <w:t>To be validated</w:t>
            </w:r>
          </w:p>
        </w:tc>
      </w:tr>
      <w:tr w:rsidR="00D70210" w14:paraId="6C025221" w14:textId="77777777">
        <w:trPr>
          <w:jc w:val="center"/>
        </w:trPr>
        <w:tc>
          <w:tcPr>
            <w:tcW w:w="3216" w:type="dxa"/>
            <w:vAlign w:val="center"/>
          </w:tcPr>
          <w:p w14:paraId="4F19FD91" w14:textId="77777777" w:rsidR="00D70210" w:rsidRDefault="00000000">
            <w:pPr>
              <w:spacing w:after="0" w:line="240" w:lineRule="auto"/>
              <w:rPr>
                <w:rFonts w:cs="Times New Roman"/>
                <w:sz w:val="24"/>
                <w:szCs w:val="24"/>
              </w:rPr>
            </w:pPr>
            <w:r>
              <w:rPr>
                <w:rFonts w:cs="Times New Roman"/>
                <w:sz w:val="24"/>
                <w:szCs w:val="24"/>
              </w:rPr>
              <w:t>Provide monitoring</w:t>
            </w:r>
          </w:p>
        </w:tc>
        <w:tc>
          <w:tcPr>
            <w:tcW w:w="3216" w:type="dxa"/>
            <w:vAlign w:val="center"/>
          </w:tcPr>
          <w:p w14:paraId="3321896E" w14:textId="77777777" w:rsidR="00D70210" w:rsidRDefault="00000000">
            <w:pPr>
              <w:spacing w:after="0" w:line="240" w:lineRule="auto"/>
              <w:rPr>
                <w:rFonts w:cs="Times New Roman"/>
                <w:sz w:val="24"/>
                <w:szCs w:val="24"/>
              </w:rPr>
            </w:pPr>
            <w:r>
              <w:rPr>
                <w:rFonts w:cs="Times New Roman"/>
                <w:sz w:val="24"/>
                <w:szCs w:val="24"/>
              </w:rPr>
              <w:t>Dashboard and reports</w:t>
            </w:r>
          </w:p>
        </w:tc>
        <w:tc>
          <w:tcPr>
            <w:tcW w:w="3216" w:type="dxa"/>
            <w:vAlign w:val="center"/>
          </w:tcPr>
          <w:p w14:paraId="28A20E10" w14:textId="77777777" w:rsidR="00D70210" w:rsidRDefault="00000000">
            <w:pPr>
              <w:spacing w:after="0" w:line="240" w:lineRule="auto"/>
              <w:rPr>
                <w:rFonts w:cs="Times New Roman"/>
                <w:sz w:val="24"/>
                <w:szCs w:val="24"/>
              </w:rPr>
            </w:pPr>
            <w:r>
              <w:rPr>
                <w:rFonts w:cs="Times New Roman"/>
                <w:sz w:val="24"/>
                <w:szCs w:val="24"/>
              </w:rPr>
              <w:t>To be validated</w:t>
            </w:r>
          </w:p>
        </w:tc>
      </w:tr>
    </w:tbl>
    <w:p w14:paraId="30159F6B" w14:textId="77777777" w:rsidR="00D70210" w:rsidRDefault="00D70210">
      <w:pPr>
        <w:rPr>
          <w:rFonts w:cs="Times New Roman"/>
          <w:sz w:val="24"/>
          <w:szCs w:val="24"/>
        </w:rPr>
      </w:pPr>
    </w:p>
    <w:p w14:paraId="4891A735" w14:textId="77777777" w:rsidR="00D70210" w:rsidRDefault="00000000">
      <w:pPr>
        <w:spacing w:after="120"/>
        <w:rPr>
          <w:rFonts w:cs="Times New Roman"/>
          <w:sz w:val="24"/>
          <w:szCs w:val="24"/>
        </w:rPr>
      </w:pPr>
      <w:r>
        <w:rPr>
          <w:rFonts w:cs="Times New Roman"/>
          <w:b/>
          <w:sz w:val="24"/>
          <w:szCs w:val="24"/>
        </w:rPr>
        <w:t>4.7 Strengths &amp; Limitations</w:t>
      </w:r>
    </w:p>
    <w:p w14:paraId="16C88635" w14:textId="77777777" w:rsidR="00D70210" w:rsidRDefault="00000000">
      <w:pPr>
        <w:spacing w:after="120"/>
        <w:rPr>
          <w:rFonts w:cs="Times New Roman"/>
          <w:sz w:val="24"/>
          <w:szCs w:val="24"/>
        </w:rPr>
      </w:pPr>
      <w:r>
        <w:rPr>
          <w:rFonts w:cs="Times New Roman"/>
          <w:b/>
          <w:sz w:val="24"/>
          <w:szCs w:val="24"/>
        </w:rPr>
        <w:t>Strengths:</w:t>
      </w:r>
    </w:p>
    <w:p w14:paraId="25D14C96" w14:textId="77777777" w:rsidR="00D70210" w:rsidRDefault="00000000">
      <w:pPr>
        <w:pStyle w:val="ListBullet"/>
        <w:spacing w:after="60" w:line="264" w:lineRule="auto"/>
        <w:rPr>
          <w:rFonts w:cs="Times New Roman"/>
          <w:sz w:val="24"/>
          <w:szCs w:val="24"/>
        </w:rPr>
      </w:pPr>
      <w:r>
        <w:rPr>
          <w:rFonts w:cs="Times New Roman"/>
          <w:sz w:val="24"/>
          <w:szCs w:val="24"/>
        </w:rPr>
        <w:t>Appointments and resource availability are managed in one workflow.</w:t>
      </w:r>
    </w:p>
    <w:p w14:paraId="6973EC35" w14:textId="77777777" w:rsidR="00D70210" w:rsidRDefault="00000000">
      <w:pPr>
        <w:pStyle w:val="ListBullet"/>
        <w:spacing w:after="60" w:line="264" w:lineRule="auto"/>
        <w:rPr>
          <w:rFonts w:cs="Times New Roman"/>
          <w:sz w:val="24"/>
          <w:szCs w:val="24"/>
        </w:rPr>
      </w:pPr>
      <w:r>
        <w:rPr>
          <w:rFonts w:cs="Times New Roman"/>
          <w:sz w:val="24"/>
          <w:szCs w:val="24"/>
        </w:rPr>
        <w:t>Conflict detection reduces duplicate scheduling.</w:t>
      </w:r>
    </w:p>
    <w:p w14:paraId="1F39A5AA" w14:textId="77777777" w:rsidR="00D70210" w:rsidRDefault="00000000">
      <w:pPr>
        <w:pStyle w:val="ListBullet"/>
        <w:spacing w:after="60" w:line="264" w:lineRule="auto"/>
        <w:rPr>
          <w:rFonts w:cs="Times New Roman"/>
          <w:sz w:val="24"/>
          <w:szCs w:val="24"/>
        </w:rPr>
      </w:pPr>
      <w:r>
        <w:rPr>
          <w:rFonts w:cs="Times New Roman"/>
          <w:sz w:val="24"/>
          <w:szCs w:val="24"/>
        </w:rPr>
        <w:t>Resource status can be monitored and updated.</w:t>
      </w:r>
    </w:p>
    <w:p w14:paraId="019540A1" w14:textId="77777777" w:rsidR="00D70210" w:rsidRDefault="00000000">
      <w:pPr>
        <w:pStyle w:val="ListBullet"/>
        <w:spacing w:after="60" w:line="264" w:lineRule="auto"/>
        <w:rPr>
          <w:rFonts w:cs="Times New Roman"/>
          <w:sz w:val="24"/>
          <w:szCs w:val="24"/>
        </w:rPr>
      </w:pPr>
      <w:r>
        <w:rPr>
          <w:rFonts w:cs="Times New Roman"/>
          <w:sz w:val="24"/>
          <w:szCs w:val="24"/>
        </w:rPr>
        <w:t>Role-based access separates administrative functions.</w:t>
      </w:r>
    </w:p>
    <w:p w14:paraId="55DD1A1B" w14:textId="77777777" w:rsidR="00D70210" w:rsidRDefault="00000000">
      <w:pPr>
        <w:pStyle w:val="ListBullet"/>
        <w:spacing w:after="60" w:line="264" w:lineRule="auto"/>
        <w:rPr>
          <w:rFonts w:cs="Times New Roman"/>
          <w:sz w:val="24"/>
          <w:szCs w:val="24"/>
        </w:rPr>
      </w:pPr>
      <w:r>
        <w:rPr>
          <w:rFonts w:cs="Times New Roman"/>
          <w:sz w:val="24"/>
          <w:szCs w:val="24"/>
        </w:rPr>
        <w:t>The architecture is modular and suitable for an academic Internet Programming project.</w:t>
      </w:r>
    </w:p>
    <w:p w14:paraId="1E3F71CD" w14:textId="77777777" w:rsidR="00D70210" w:rsidRDefault="00000000">
      <w:pPr>
        <w:spacing w:after="120"/>
        <w:rPr>
          <w:rFonts w:cs="Times New Roman"/>
          <w:sz w:val="24"/>
          <w:szCs w:val="24"/>
        </w:rPr>
      </w:pPr>
      <w:r>
        <w:rPr>
          <w:rFonts w:cs="Times New Roman"/>
          <w:b/>
          <w:sz w:val="24"/>
          <w:szCs w:val="24"/>
        </w:rPr>
        <w:t>Limitations:</w:t>
      </w:r>
    </w:p>
    <w:p w14:paraId="02FD8B4F" w14:textId="77777777" w:rsidR="00D70210" w:rsidRDefault="00000000">
      <w:pPr>
        <w:pStyle w:val="ListBullet"/>
        <w:spacing w:after="60" w:line="264" w:lineRule="auto"/>
        <w:rPr>
          <w:rFonts w:cs="Times New Roman"/>
          <w:sz w:val="24"/>
          <w:szCs w:val="24"/>
        </w:rPr>
      </w:pPr>
      <w:r>
        <w:rPr>
          <w:rFonts w:cs="Times New Roman"/>
          <w:sz w:val="24"/>
          <w:szCs w:val="24"/>
        </w:rPr>
        <w:t>The prototype depends on correct resource and schedule data entered by authorized staff.</w:t>
      </w:r>
    </w:p>
    <w:p w14:paraId="53D61443" w14:textId="77777777" w:rsidR="00D70210" w:rsidRDefault="00000000">
      <w:pPr>
        <w:pStyle w:val="ListBullet"/>
        <w:spacing w:after="60" w:line="264" w:lineRule="auto"/>
        <w:rPr>
          <w:rFonts w:cs="Times New Roman"/>
          <w:sz w:val="24"/>
          <w:szCs w:val="24"/>
        </w:rPr>
      </w:pPr>
      <w:r>
        <w:rPr>
          <w:rFonts w:cs="Times New Roman"/>
          <w:sz w:val="24"/>
          <w:szCs w:val="24"/>
        </w:rPr>
        <w:t>Enterprise-scale hospital integration is outside the current scope.</w:t>
      </w:r>
    </w:p>
    <w:p w14:paraId="56D441E1" w14:textId="77777777" w:rsidR="00D70210" w:rsidRDefault="00000000">
      <w:pPr>
        <w:pStyle w:val="ListBullet"/>
        <w:spacing w:after="60" w:line="264" w:lineRule="auto"/>
        <w:rPr>
          <w:rFonts w:cs="Times New Roman"/>
          <w:sz w:val="24"/>
          <w:szCs w:val="24"/>
        </w:rPr>
      </w:pPr>
      <w:r>
        <w:rPr>
          <w:rFonts w:cs="Times New Roman"/>
          <w:sz w:val="24"/>
          <w:szCs w:val="24"/>
        </w:rPr>
        <w:t>Real-time integration with medical devices and clinical systems is not implemented.</w:t>
      </w:r>
    </w:p>
    <w:p w14:paraId="27F04907" w14:textId="77777777" w:rsidR="00D70210" w:rsidRDefault="00000000">
      <w:pPr>
        <w:pStyle w:val="ListBullet"/>
        <w:spacing w:after="60" w:line="264" w:lineRule="auto"/>
        <w:rPr>
          <w:rFonts w:cs="Times New Roman"/>
          <w:sz w:val="24"/>
          <w:szCs w:val="24"/>
        </w:rPr>
      </w:pPr>
      <w:r>
        <w:rPr>
          <w:rFonts w:cs="Times New Roman"/>
          <w:sz w:val="24"/>
          <w:szCs w:val="24"/>
        </w:rPr>
        <w:t>Advanced optimization algorithms are not part of the initial prototype.</w:t>
      </w:r>
    </w:p>
    <w:p w14:paraId="482E67C9" w14:textId="77777777" w:rsidR="00D70210" w:rsidRDefault="00000000">
      <w:pPr>
        <w:pStyle w:val="ListBullet"/>
        <w:spacing w:after="60" w:line="264" w:lineRule="auto"/>
        <w:rPr>
          <w:rFonts w:cs="Times New Roman"/>
          <w:sz w:val="24"/>
          <w:szCs w:val="24"/>
        </w:rPr>
      </w:pPr>
      <w:r>
        <w:rPr>
          <w:rFonts w:cs="Times New Roman"/>
          <w:sz w:val="24"/>
          <w:szCs w:val="24"/>
        </w:rPr>
        <w:t>Final performance values depend on the actual deployment environment and workload.</w:t>
      </w:r>
    </w:p>
    <w:p w14:paraId="4204591D" w14:textId="77777777" w:rsidR="001D1E19" w:rsidRDefault="001D1E19" w:rsidP="001D1E19">
      <w:pPr>
        <w:pStyle w:val="ListBullet"/>
        <w:numPr>
          <w:ilvl w:val="0"/>
          <w:numId w:val="0"/>
        </w:numPr>
        <w:spacing w:after="60" w:line="264" w:lineRule="auto"/>
        <w:ind w:left="360" w:hanging="360"/>
        <w:rPr>
          <w:rFonts w:cs="Times New Roman"/>
          <w:sz w:val="24"/>
          <w:szCs w:val="24"/>
        </w:rPr>
      </w:pPr>
    </w:p>
    <w:p w14:paraId="7255037B" w14:textId="77777777" w:rsidR="001D1E19" w:rsidRDefault="001D1E19" w:rsidP="001D1E19">
      <w:pPr>
        <w:pStyle w:val="ListBullet"/>
        <w:numPr>
          <w:ilvl w:val="0"/>
          <w:numId w:val="0"/>
        </w:numPr>
        <w:spacing w:after="60" w:line="264" w:lineRule="auto"/>
        <w:ind w:left="360" w:hanging="360"/>
        <w:rPr>
          <w:rFonts w:cs="Times New Roman"/>
          <w:sz w:val="24"/>
          <w:szCs w:val="24"/>
        </w:rPr>
      </w:pPr>
    </w:p>
    <w:p w14:paraId="6309DCA0" w14:textId="38F396AB" w:rsidR="001D1E19" w:rsidRDefault="001D1E19" w:rsidP="001D1E19">
      <w:pPr>
        <w:pStyle w:val="ListBullet"/>
        <w:numPr>
          <w:ilvl w:val="0"/>
          <w:numId w:val="0"/>
        </w:numPr>
        <w:spacing w:after="60" w:line="264" w:lineRule="auto"/>
        <w:ind w:left="360" w:hanging="360"/>
        <w:rPr>
          <w:rFonts w:cs="Times New Roman"/>
          <w:sz w:val="24"/>
          <w:szCs w:val="24"/>
        </w:rPr>
      </w:pPr>
      <w:r>
        <w:rPr>
          <w:rFonts w:cs="Times New Roman"/>
          <w:sz w:val="24"/>
          <w:szCs w:val="24"/>
        </w:rPr>
        <w:t xml:space="preserve">                  </w:t>
      </w:r>
      <w:r w:rsidRPr="001D1E19">
        <w:rPr>
          <w:b/>
          <w:sz w:val="30"/>
        </w:rPr>
        <w:drawing>
          <wp:inline distT="0" distB="0" distL="0" distR="0" wp14:anchorId="1D7E535C" wp14:editId="4A0C45D4">
            <wp:extent cx="3154680" cy="2453640"/>
            <wp:effectExtent l="0" t="0" r="7620" b="3810"/>
            <wp:docPr id="154207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567853" name=""/>
                    <pic:cNvPicPr/>
                  </pic:nvPicPr>
                  <pic:blipFill>
                    <a:blip r:embed="rId15"/>
                    <a:stretch>
                      <a:fillRect/>
                    </a:stretch>
                  </pic:blipFill>
                  <pic:spPr>
                    <a:xfrm>
                      <a:off x="0" y="0"/>
                      <a:ext cx="3154957" cy="2453855"/>
                    </a:xfrm>
                    <a:prstGeom prst="rect">
                      <a:avLst/>
                    </a:prstGeom>
                  </pic:spPr>
                </pic:pic>
              </a:graphicData>
            </a:graphic>
          </wp:inline>
        </w:drawing>
      </w:r>
    </w:p>
    <w:p w14:paraId="3750667B" w14:textId="496626EF" w:rsidR="00D70210" w:rsidRDefault="001D1E19">
      <w:pPr>
        <w:spacing w:after="120"/>
        <w:rPr>
          <w:rFonts w:cs="Times New Roman"/>
          <w:b/>
          <w:sz w:val="24"/>
          <w:szCs w:val="24"/>
        </w:rPr>
      </w:pPr>
      <w:r>
        <w:rPr>
          <w:rFonts w:cs="Times New Roman"/>
          <w:b/>
          <w:sz w:val="24"/>
          <w:szCs w:val="24"/>
        </w:rPr>
        <w:t xml:space="preserve">                Fig.4.2</w:t>
      </w:r>
    </w:p>
    <w:p w14:paraId="22785C12" w14:textId="77777777" w:rsidR="00D70210" w:rsidRDefault="00000000">
      <w:pPr>
        <w:spacing w:after="120"/>
        <w:rPr>
          <w:rFonts w:cs="Times New Roman"/>
          <w:sz w:val="24"/>
          <w:szCs w:val="24"/>
        </w:rPr>
      </w:pPr>
      <w:r>
        <w:rPr>
          <w:rFonts w:cs="Times New Roman"/>
          <w:b/>
          <w:sz w:val="24"/>
          <w:szCs w:val="24"/>
        </w:rPr>
        <w:t>4.8 Project Planning, Roles &amp; Budget</w:t>
      </w:r>
    </w:p>
    <w:tbl>
      <w:tblPr>
        <w:tblStyle w:val="TableGrid"/>
        <w:tblW w:w="0" w:type="auto"/>
        <w:jc w:val="center"/>
        <w:tblLook w:val="04A0" w:firstRow="1" w:lastRow="0" w:firstColumn="1" w:lastColumn="0" w:noHBand="0" w:noVBand="1"/>
      </w:tblPr>
      <w:tblGrid>
        <w:gridCol w:w="3211"/>
        <w:gridCol w:w="3214"/>
        <w:gridCol w:w="3213"/>
      </w:tblGrid>
      <w:tr w:rsidR="00D70210" w14:paraId="3DA3FD46" w14:textId="77777777">
        <w:trPr>
          <w:jc w:val="center"/>
        </w:trPr>
        <w:tc>
          <w:tcPr>
            <w:tcW w:w="3216" w:type="dxa"/>
            <w:vAlign w:val="center"/>
          </w:tcPr>
          <w:p w14:paraId="7E70DAC7" w14:textId="77777777" w:rsidR="00D70210" w:rsidRDefault="00000000">
            <w:pPr>
              <w:spacing w:after="0" w:line="240" w:lineRule="auto"/>
              <w:rPr>
                <w:rFonts w:cs="Times New Roman"/>
                <w:sz w:val="24"/>
                <w:szCs w:val="24"/>
              </w:rPr>
            </w:pPr>
            <w:r>
              <w:rPr>
                <w:rFonts w:cs="Times New Roman"/>
                <w:b/>
                <w:sz w:val="24"/>
                <w:szCs w:val="24"/>
              </w:rPr>
              <w:t>Phase</w:t>
            </w:r>
          </w:p>
        </w:tc>
        <w:tc>
          <w:tcPr>
            <w:tcW w:w="3216" w:type="dxa"/>
            <w:vAlign w:val="center"/>
          </w:tcPr>
          <w:p w14:paraId="4A8605FE" w14:textId="77777777" w:rsidR="00D70210" w:rsidRDefault="00000000">
            <w:pPr>
              <w:spacing w:after="0" w:line="240" w:lineRule="auto"/>
              <w:rPr>
                <w:rFonts w:cs="Times New Roman"/>
                <w:sz w:val="24"/>
                <w:szCs w:val="24"/>
              </w:rPr>
            </w:pPr>
            <w:r>
              <w:rPr>
                <w:rFonts w:cs="Times New Roman"/>
                <w:b/>
                <w:sz w:val="24"/>
                <w:szCs w:val="24"/>
              </w:rPr>
              <w:t>Activity</w:t>
            </w:r>
          </w:p>
        </w:tc>
        <w:tc>
          <w:tcPr>
            <w:tcW w:w="3216" w:type="dxa"/>
            <w:vAlign w:val="center"/>
          </w:tcPr>
          <w:p w14:paraId="12A0CB4D" w14:textId="77777777" w:rsidR="00D70210" w:rsidRDefault="00000000">
            <w:pPr>
              <w:spacing w:after="0" w:line="240" w:lineRule="auto"/>
              <w:rPr>
                <w:rFonts w:cs="Times New Roman"/>
                <w:sz w:val="24"/>
                <w:szCs w:val="24"/>
              </w:rPr>
            </w:pPr>
            <w:r>
              <w:rPr>
                <w:rFonts w:cs="Times New Roman"/>
                <w:b/>
                <w:sz w:val="24"/>
                <w:szCs w:val="24"/>
              </w:rPr>
              <w:t>Planned Duration</w:t>
            </w:r>
          </w:p>
        </w:tc>
      </w:tr>
      <w:tr w:rsidR="00D70210" w14:paraId="4690EEA5" w14:textId="77777777">
        <w:trPr>
          <w:jc w:val="center"/>
        </w:trPr>
        <w:tc>
          <w:tcPr>
            <w:tcW w:w="3216" w:type="dxa"/>
            <w:vAlign w:val="center"/>
          </w:tcPr>
          <w:p w14:paraId="57383807" w14:textId="77777777" w:rsidR="00D70210" w:rsidRDefault="00000000">
            <w:pPr>
              <w:spacing w:after="0" w:line="240" w:lineRule="auto"/>
              <w:rPr>
                <w:rFonts w:cs="Times New Roman"/>
                <w:sz w:val="24"/>
                <w:szCs w:val="24"/>
              </w:rPr>
            </w:pPr>
            <w:r>
              <w:rPr>
                <w:rFonts w:cs="Times New Roman"/>
                <w:sz w:val="24"/>
                <w:szCs w:val="24"/>
              </w:rPr>
              <w:t>1</w:t>
            </w:r>
          </w:p>
        </w:tc>
        <w:tc>
          <w:tcPr>
            <w:tcW w:w="3216" w:type="dxa"/>
            <w:vAlign w:val="center"/>
          </w:tcPr>
          <w:p w14:paraId="22CA36F7" w14:textId="77777777" w:rsidR="00D70210" w:rsidRDefault="00000000">
            <w:pPr>
              <w:spacing w:after="0" w:line="240" w:lineRule="auto"/>
              <w:rPr>
                <w:rFonts w:cs="Times New Roman"/>
                <w:sz w:val="24"/>
                <w:szCs w:val="24"/>
              </w:rPr>
            </w:pPr>
            <w:r>
              <w:rPr>
                <w:rFonts w:cs="Times New Roman"/>
                <w:sz w:val="24"/>
                <w:szCs w:val="24"/>
              </w:rPr>
              <w:t>Requirement analysis and literature review</w:t>
            </w:r>
          </w:p>
        </w:tc>
        <w:tc>
          <w:tcPr>
            <w:tcW w:w="3216" w:type="dxa"/>
            <w:vAlign w:val="center"/>
          </w:tcPr>
          <w:p w14:paraId="42AB7414" w14:textId="77777777" w:rsidR="00D70210" w:rsidRDefault="00000000">
            <w:pPr>
              <w:spacing w:after="0" w:line="240" w:lineRule="auto"/>
              <w:rPr>
                <w:rFonts w:cs="Times New Roman"/>
                <w:sz w:val="24"/>
                <w:szCs w:val="24"/>
              </w:rPr>
            </w:pPr>
            <w:r>
              <w:rPr>
                <w:rFonts w:cs="Times New Roman"/>
                <w:sz w:val="24"/>
                <w:szCs w:val="24"/>
              </w:rPr>
              <w:t>Week 1</w:t>
            </w:r>
          </w:p>
        </w:tc>
      </w:tr>
      <w:tr w:rsidR="00D70210" w14:paraId="4C267086" w14:textId="77777777">
        <w:trPr>
          <w:jc w:val="center"/>
        </w:trPr>
        <w:tc>
          <w:tcPr>
            <w:tcW w:w="3216" w:type="dxa"/>
            <w:vAlign w:val="center"/>
          </w:tcPr>
          <w:p w14:paraId="411FFF71" w14:textId="77777777" w:rsidR="00D70210" w:rsidRDefault="00000000">
            <w:pPr>
              <w:spacing w:after="0" w:line="240" w:lineRule="auto"/>
              <w:rPr>
                <w:rFonts w:cs="Times New Roman"/>
                <w:sz w:val="24"/>
                <w:szCs w:val="24"/>
              </w:rPr>
            </w:pPr>
            <w:r>
              <w:rPr>
                <w:rFonts w:cs="Times New Roman"/>
                <w:sz w:val="24"/>
                <w:szCs w:val="24"/>
              </w:rPr>
              <w:t>2</w:t>
            </w:r>
          </w:p>
        </w:tc>
        <w:tc>
          <w:tcPr>
            <w:tcW w:w="3216" w:type="dxa"/>
            <w:vAlign w:val="center"/>
          </w:tcPr>
          <w:p w14:paraId="0397612E" w14:textId="77777777" w:rsidR="00D70210" w:rsidRDefault="00000000">
            <w:pPr>
              <w:spacing w:after="0" w:line="240" w:lineRule="auto"/>
              <w:rPr>
                <w:rFonts w:cs="Times New Roman"/>
                <w:sz w:val="24"/>
                <w:szCs w:val="24"/>
              </w:rPr>
            </w:pPr>
            <w:r>
              <w:rPr>
                <w:rFonts w:cs="Times New Roman"/>
                <w:sz w:val="24"/>
                <w:szCs w:val="24"/>
              </w:rPr>
              <w:t>Database and system design</w:t>
            </w:r>
          </w:p>
        </w:tc>
        <w:tc>
          <w:tcPr>
            <w:tcW w:w="3216" w:type="dxa"/>
            <w:vAlign w:val="center"/>
          </w:tcPr>
          <w:p w14:paraId="6177CDFE" w14:textId="77777777" w:rsidR="00D70210" w:rsidRDefault="00000000">
            <w:pPr>
              <w:spacing w:after="0" w:line="240" w:lineRule="auto"/>
              <w:rPr>
                <w:rFonts w:cs="Times New Roman"/>
                <w:sz w:val="24"/>
                <w:szCs w:val="24"/>
              </w:rPr>
            </w:pPr>
            <w:r>
              <w:rPr>
                <w:rFonts w:cs="Times New Roman"/>
                <w:sz w:val="24"/>
                <w:szCs w:val="24"/>
              </w:rPr>
              <w:t>Week 2</w:t>
            </w:r>
          </w:p>
        </w:tc>
      </w:tr>
      <w:tr w:rsidR="00D70210" w14:paraId="0A227B6D" w14:textId="77777777">
        <w:trPr>
          <w:jc w:val="center"/>
        </w:trPr>
        <w:tc>
          <w:tcPr>
            <w:tcW w:w="3216" w:type="dxa"/>
            <w:vAlign w:val="center"/>
          </w:tcPr>
          <w:p w14:paraId="79B7AA0E" w14:textId="77777777" w:rsidR="00D70210" w:rsidRDefault="00000000">
            <w:pPr>
              <w:spacing w:after="0" w:line="240" w:lineRule="auto"/>
              <w:rPr>
                <w:rFonts w:cs="Times New Roman"/>
                <w:sz w:val="24"/>
                <w:szCs w:val="24"/>
              </w:rPr>
            </w:pPr>
            <w:r>
              <w:rPr>
                <w:rFonts w:cs="Times New Roman"/>
                <w:sz w:val="24"/>
                <w:szCs w:val="24"/>
              </w:rPr>
              <w:t>3</w:t>
            </w:r>
          </w:p>
        </w:tc>
        <w:tc>
          <w:tcPr>
            <w:tcW w:w="3216" w:type="dxa"/>
            <w:vAlign w:val="center"/>
          </w:tcPr>
          <w:p w14:paraId="1603D213" w14:textId="77777777" w:rsidR="00D70210" w:rsidRDefault="00000000">
            <w:pPr>
              <w:spacing w:after="0" w:line="240" w:lineRule="auto"/>
              <w:rPr>
                <w:rFonts w:cs="Times New Roman"/>
                <w:sz w:val="24"/>
                <w:szCs w:val="24"/>
              </w:rPr>
            </w:pPr>
            <w:r>
              <w:rPr>
                <w:rFonts w:cs="Times New Roman"/>
                <w:sz w:val="24"/>
                <w:szCs w:val="24"/>
              </w:rPr>
              <w:t>Authentication and role management</w:t>
            </w:r>
          </w:p>
        </w:tc>
        <w:tc>
          <w:tcPr>
            <w:tcW w:w="3216" w:type="dxa"/>
            <w:vAlign w:val="center"/>
          </w:tcPr>
          <w:p w14:paraId="2B9EE777" w14:textId="77777777" w:rsidR="00D70210" w:rsidRDefault="00000000">
            <w:pPr>
              <w:spacing w:after="0" w:line="240" w:lineRule="auto"/>
              <w:rPr>
                <w:rFonts w:cs="Times New Roman"/>
                <w:sz w:val="24"/>
                <w:szCs w:val="24"/>
              </w:rPr>
            </w:pPr>
            <w:r>
              <w:rPr>
                <w:rFonts w:cs="Times New Roman"/>
                <w:sz w:val="24"/>
                <w:szCs w:val="24"/>
              </w:rPr>
              <w:t>Week 3</w:t>
            </w:r>
          </w:p>
        </w:tc>
      </w:tr>
      <w:tr w:rsidR="00D70210" w14:paraId="36D93F8D" w14:textId="77777777">
        <w:trPr>
          <w:jc w:val="center"/>
        </w:trPr>
        <w:tc>
          <w:tcPr>
            <w:tcW w:w="3216" w:type="dxa"/>
            <w:vAlign w:val="center"/>
          </w:tcPr>
          <w:p w14:paraId="67E5CB1A" w14:textId="77777777" w:rsidR="00D70210" w:rsidRDefault="00000000">
            <w:pPr>
              <w:spacing w:after="0" w:line="240" w:lineRule="auto"/>
              <w:rPr>
                <w:rFonts w:cs="Times New Roman"/>
                <w:sz w:val="24"/>
                <w:szCs w:val="24"/>
              </w:rPr>
            </w:pPr>
            <w:r>
              <w:rPr>
                <w:rFonts w:cs="Times New Roman"/>
                <w:sz w:val="24"/>
                <w:szCs w:val="24"/>
              </w:rPr>
              <w:t>4</w:t>
            </w:r>
          </w:p>
        </w:tc>
        <w:tc>
          <w:tcPr>
            <w:tcW w:w="3216" w:type="dxa"/>
            <w:vAlign w:val="center"/>
          </w:tcPr>
          <w:p w14:paraId="75ADA1B9" w14:textId="77777777" w:rsidR="00D70210" w:rsidRDefault="00000000">
            <w:pPr>
              <w:spacing w:after="0" w:line="240" w:lineRule="auto"/>
              <w:rPr>
                <w:rFonts w:cs="Times New Roman"/>
                <w:sz w:val="24"/>
                <w:szCs w:val="24"/>
              </w:rPr>
            </w:pPr>
            <w:r>
              <w:rPr>
                <w:rFonts w:cs="Times New Roman"/>
                <w:sz w:val="24"/>
                <w:szCs w:val="24"/>
              </w:rPr>
              <w:t>Doctor/resource management</w:t>
            </w:r>
          </w:p>
        </w:tc>
        <w:tc>
          <w:tcPr>
            <w:tcW w:w="3216" w:type="dxa"/>
            <w:vAlign w:val="center"/>
          </w:tcPr>
          <w:p w14:paraId="21222B06" w14:textId="77777777" w:rsidR="00D70210" w:rsidRDefault="00000000">
            <w:pPr>
              <w:spacing w:after="0" w:line="240" w:lineRule="auto"/>
              <w:rPr>
                <w:rFonts w:cs="Times New Roman"/>
                <w:sz w:val="24"/>
                <w:szCs w:val="24"/>
              </w:rPr>
            </w:pPr>
            <w:r>
              <w:rPr>
                <w:rFonts w:cs="Times New Roman"/>
                <w:sz w:val="24"/>
                <w:szCs w:val="24"/>
              </w:rPr>
              <w:t>Week 4</w:t>
            </w:r>
          </w:p>
        </w:tc>
      </w:tr>
      <w:tr w:rsidR="00D70210" w14:paraId="58448DCD" w14:textId="77777777">
        <w:trPr>
          <w:jc w:val="center"/>
        </w:trPr>
        <w:tc>
          <w:tcPr>
            <w:tcW w:w="3216" w:type="dxa"/>
            <w:vAlign w:val="center"/>
          </w:tcPr>
          <w:p w14:paraId="4767CACE" w14:textId="77777777" w:rsidR="00D70210" w:rsidRDefault="00000000">
            <w:pPr>
              <w:spacing w:after="0" w:line="240" w:lineRule="auto"/>
              <w:rPr>
                <w:rFonts w:cs="Times New Roman"/>
                <w:sz w:val="24"/>
                <w:szCs w:val="24"/>
              </w:rPr>
            </w:pPr>
            <w:r>
              <w:rPr>
                <w:rFonts w:cs="Times New Roman"/>
                <w:sz w:val="24"/>
                <w:szCs w:val="24"/>
              </w:rPr>
              <w:t>5</w:t>
            </w:r>
          </w:p>
        </w:tc>
        <w:tc>
          <w:tcPr>
            <w:tcW w:w="3216" w:type="dxa"/>
            <w:vAlign w:val="center"/>
          </w:tcPr>
          <w:p w14:paraId="73DC1EB8" w14:textId="77777777" w:rsidR="00D70210" w:rsidRDefault="00000000">
            <w:pPr>
              <w:spacing w:after="0" w:line="240" w:lineRule="auto"/>
              <w:rPr>
                <w:rFonts w:cs="Times New Roman"/>
                <w:sz w:val="24"/>
                <w:szCs w:val="24"/>
              </w:rPr>
            </w:pPr>
            <w:r>
              <w:rPr>
                <w:rFonts w:cs="Times New Roman"/>
                <w:sz w:val="24"/>
                <w:szCs w:val="24"/>
              </w:rPr>
              <w:t>Appointment scheduling and conflict checks</w:t>
            </w:r>
          </w:p>
        </w:tc>
        <w:tc>
          <w:tcPr>
            <w:tcW w:w="3216" w:type="dxa"/>
            <w:vAlign w:val="center"/>
          </w:tcPr>
          <w:p w14:paraId="5E936989" w14:textId="77777777" w:rsidR="00D70210" w:rsidRDefault="00000000">
            <w:pPr>
              <w:spacing w:after="0" w:line="240" w:lineRule="auto"/>
              <w:rPr>
                <w:rFonts w:cs="Times New Roman"/>
                <w:sz w:val="24"/>
                <w:szCs w:val="24"/>
              </w:rPr>
            </w:pPr>
            <w:r>
              <w:rPr>
                <w:rFonts w:cs="Times New Roman"/>
                <w:sz w:val="24"/>
                <w:szCs w:val="24"/>
              </w:rPr>
              <w:t>Week 5</w:t>
            </w:r>
          </w:p>
        </w:tc>
      </w:tr>
      <w:tr w:rsidR="00D70210" w14:paraId="003FBB7C" w14:textId="77777777">
        <w:trPr>
          <w:jc w:val="center"/>
        </w:trPr>
        <w:tc>
          <w:tcPr>
            <w:tcW w:w="3216" w:type="dxa"/>
            <w:vAlign w:val="center"/>
          </w:tcPr>
          <w:p w14:paraId="5900D3ED" w14:textId="77777777" w:rsidR="00D70210" w:rsidRDefault="00000000">
            <w:pPr>
              <w:spacing w:after="0" w:line="240" w:lineRule="auto"/>
              <w:rPr>
                <w:rFonts w:cs="Times New Roman"/>
                <w:sz w:val="24"/>
                <w:szCs w:val="24"/>
              </w:rPr>
            </w:pPr>
            <w:r>
              <w:rPr>
                <w:rFonts w:cs="Times New Roman"/>
                <w:sz w:val="24"/>
                <w:szCs w:val="24"/>
              </w:rPr>
              <w:t>6</w:t>
            </w:r>
          </w:p>
        </w:tc>
        <w:tc>
          <w:tcPr>
            <w:tcW w:w="3216" w:type="dxa"/>
            <w:vAlign w:val="center"/>
          </w:tcPr>
          <w:p w14:paraId="0FCF1EDD" w14:textId="77777777" w:rsidR="00D70210" w:rsidRDefault="00000000">
            <w:pPr>
              <w:spacing w:after="0" w:line="240" w:lineRule="auto"/>
              <w:rPr>
                <w:rFonts w:cs="Times New Roman"/>
                <w:sz w:val="24"/>
                <w:szCs w:val="24"/>
              </w:rPr>
            </w:pPr>
            <w:r>
              <w:rPr>
                <w:rFonts w:cs="Times New Roman"/>
                <w:sz w:val="24"/>
                <w:szCs w:val="24"/>
              </w:rPr>
              <w:t>Allocation, dashboards and reports</w:t>
            </w:r>
          </w:p>
        </w:tc>
        <w:tc>
          <w:tcPr>
            <w:tcW w:w="3216" w:type="dxa"/>
            <w:vAlign w:val="center"/>
          </w:tcPr>
          <w:p w14:paraId="17DFD01E" w14:textId="77777777" w:rsidR="00D70210" w:rsidRDefault="00000000">
            <w:pPr>
              <w:spacing w:after="0" w:line="240" w:lineRule="auto"/>
              <w:rPr>
                <w:rFonts w:cs="Times New Roman"/>
                <w:sz w:val="24"/>
                <w:szCs w:val="24"/>
              </w:rPr>
            </w:pPr>
            <w:r>
              <w:rPr>
                <w:rFonts w:cs="Times New Roman"/>
                <w:sz w:val="24"/>
                <w:szCs w:val="24"/>
              </w:rPr>
              <w:t>Week 6</w:t>
            </w:r>
          </w:p>
        </w:tc>
      </w:tr>
      <w:tr w:rsidR="00D70210" w14:paraId="17F1204C" w14:textId="77777777">
        <w:trPr>
          <w:jc w:val="center"/>
        </w:trPr>
        <w:tc>
          <w:tcPr>
            <w:tcW w:w="3216" w:type="dxa"/>
            <w:vAlign w:val="center"/>
          </w:tcPr>
          <w:p w14:paraId="28083A72" w14:textId="77777777" w:rsidR="00D70210" w:rsidRDefault="00000000">
            <w:pPr>
              <w:spacing w:after="0" w:line="240" w:lineRule="auto"/>
              <w:rPr>
                <w:rFonts w:cs="Times New Roman"/>
                <w:sz w:val="24"/>
                <w:szCs w:val="24"/>
              </w:rPr>
            </w:pPr>
            <w:r>
              <w:rPr>
                <w:rFonts w:cs="Times New Roman"/>
                <w:sz w:val="24"/>
                <w:szCs w:val="24"/>
              </w:rPr>
              <w:t>7</w:t>
            </w:r>
          </w:p>
        </w:tc>
        <w:tc>
          <w:tcPr>
            <w:tcW w:w="3216" w:type="dxa"/>
            <w:vAlign w:val="center"/>
          </w:tcPr>
          <w:p w14:paraId="5EB6FC4F" w14:textId="77777777" w:rsidR="00D70210" w:rsidRDefault="00000000">
            <w:pPr>
              <w:spacing w:after="0" w:line="240" w:lineRule="auto"/>
              <w:rPr>
                <w:rFonts w:cs="Times New Roman"/>
                <w:sz w:val="24"/>
                <w:szCs w:val="24"/>
              </w:rPr>
            </w:pPr>
            <w:r>
              <w:rPr>
                <w:rFonts w:cs="Times New Roman"/>
                <w:sz w:val="24"/>
                <w:szCs w:val="24"/>
              </w:rPr>
              <w:t>Testing and verification</w:t>
            </w:r>
          </w:p>
        </w:tc>
        <w:tc>
          <w:tcPr>
            <w:tcW w:w="3216" w:type="dxa"/>
            <w:vAlign w:val="center"/>
          </w:tcPr>
          <w:p w14:paraId="2CFA4335" w14:textId="77777777" w:rsidR="00D70210" w:rsidRDefault="00000000">
            <w:pPr>
              <w:spacing w:after="0" w:line="240" w:lineRule="auto"/>
              <w:rPr>
                <w:rFonts w:cs="Times New Roman"/>
                <w:sz w:val="24"/>
                <w:szCs w:val="24"/>
              </w:rPr>
            </w:pPr>
            <w:r>
              <w:rPr>
                <w:rFonts w:cs="Times New Roman"/>
                <w:sz w:val="24"/>
                <w:szCs w:val="24"/>
              </w:rPr>
              <w:t>Week 7</w:t>
            </w:r>
          </w:p>
        </w:tc>
      </w:tr>
      <w:tr w:rsidR="00D70210" w14:paraId="20D49B70" w14:textId="77777777">
        <w:trPr>
          <w:jc w:val="center"/>
        </w:trPr>
        <w:tc>
          <w:tcPr>
            <w:tcW w:w="3216" w:type="dxa"/>
            <w:vAlign w:val="center"/>
          </w:tcPr>
          <w:p w14:paraId="1870C77F" w14:textId="77777777" w:rsidR="00D70210" w:rsidRDefault="00000000">
            <w:pPr>
              <w:spacing w:after="0" w:line="240" w:lineRule="auto"/>
              <w:rPr>
                <w:rFonts w:cs="Times New Roman"/>
                <w:sz w:val="24"/>
                <w:szCs w:val="24"/>
              </w:rPr>
            </w:pPr>
            <w:r>
              <w:rPr>
                <w:rFonts w:cs="Times New Roman"/>
                <w:sz w:val="24"/>
                <w:szCs w:val="24"/>
              </w:rPr>
              <w:t>8</w:t>
            </w:r>
          </w:p>
        </w:tc>
        <w:tc>
          <w:tcPr>
            <w:tcW w:w="3216" w:type="dxa"/>
            <w:vAlign w:val="center"/>
          </w:tcPr>
          <w:p w14:paraId="39A21C58" w14:textId="77777777" w:rsidR="00D70210" w:rsidRDefault="00000000">
            <w:pPr>
              <w:spacing w:after="0" w:line="240" w:lineRule="auto"/>
              <w:rPr>
                <w:rFonts w:cs="Times New Roman"/>
                <w:sz w:val="24"/>
                <w:szCs w:val="24"/>
              </w:rPr>
            </w:pPr>
            <w:r>
              <w:rPr>
                <w:rFonts w:cs="Times New Roman"/>
                <w:sz w:val="24"/>
                <w:szCs w:val="24"/>
              </w:rPr>
              <w:t>Documentation and final presentation</w:t>
            </w:r>
          </w:p>
        </w:tc>
        <w:tc>
          <w:tcPr>
            <w:tcW w:w="3216" w:type="dxa"/>
            <w:vAlign w:val="center"/>
          </w:tcPr>
          <w:p w14:paraId="1B262134" w14:textId="77777777" w:rsidR="00D70210" w:rsidRDefault="00000000">
            <w:pPr>
              <w:spacing w:after="0" w:line="240" w:lineRule="auto"/>
              <w:rPr>
                <w:rFonts w:cs="Times New Roman"/>
                <w:sz w:val="24"/>
                <w:szCs w:val="24"/>
              </w:rPr>
            </w:pPr>
            <w:r>
              <w:rPr>
                <w:rFonts w:cs="Times New Roman"/>
                <w:sz w:val="24"/>
                <w:szCs w:val="24"/>
              </w:rPr>
              <w:t>Week 8</w:t>
            </w:r>
          </w:p>
        </w:tc>
      </w:tr>
    </w:tbl>
    <w:p w14:paraId="175BDF79" w14:textId="77777777" w:rsidR="00D70210" w:rsidRDefault="00D70210">
      <w:pPr>
        <w:rPr>
          <w:rFonts w:cs="Times New Roman"/>
          <w:sz w:val="24"/>
          <w:szCs w:val="24"/>
        </w:rPr>
      </w:pPr>
    </w:p>
    <w:tbl>
      <w:tblPr>
        <w:tblStyle w:val="TableGrid"/>
        <w:tblW w:w="0" w:type="auto"/>
        <w:jc w:val="center"/>
        <w:tblLook w:val="04A0" w:firstRow="1" w:lastRow="0" w:firstColumn="1" w:lastColumn="0" w:noHBand="0" w:noVBand="1"/>
      </w:tblPr>
      <w:tblGrid>
        <w:gridCol w:w="3213"/>
        <w:gridCol w:w="3213"/>
        <w:gridCol w:w="3212"/>
      </w:tblGrid>
      <w:tr w:rsidR="00D70210" w14:paraId="0F870EFD" w14:textId="77777777">
        <w:trPr>
          <w:jc w:val="center"/>
        </w:trPr>
        <w:tc>
          <w:tcPr>
            <w:tcW w:w="3216" w:type="dxa"/>
            <w:vAlign w:val="center"/>
          </w:tcPr>
          <w:p w14:paraId="3A98D8E2" w14:textId="77777777" w:rsidR="00D70210" w:rsidRDefault="00000000">
            <w:pPr>
              <w:spacing w:after="0" w:line="240" w:lineRule="auto"/>
              <w:rPr>
                <w:rFonts w:cs="Times New Roman"/>
                <w:sz w:val="24"/>
                <w:szCs w:val="24"/>
              </w:rPr>
            </w:pPr>
            <w:r>
              <w:rPr>
                <w:rFonts w:cs="Times New Roman"/>
                <w:b/>
                <w:sz w:val="24"/>
                <w:szCs w:val="24"/>
              </w:rPr>
              <w:t>Student</w:t>
            </w:r>
          </w:p>
        </w:tc>
        <w:tc>
          <w:tcPr>
            <w:tcW w:w="3216" w:type="dxa"/>
            <w:vAlign w:val="center"/>
          </w:tcPr>
          <w:p w14:paraId="14C52B39" w14:textId="77777777" w:rsidR="00D70210" w:rsidRDefault="00000000">
            <w:pPr>
              <w:spacing w:after="0" w:line="240" w:lineRule="auto"/>
              <w:rPr>
                <w:rFonts w:cs="Times New Roman"/>
                <w:sz w:val="24"/>
                <w:szCs w:val="24"/>
              </w:rPr>
            </w:pPr>
            <w:r>
              <w:rPr>
                <w:rFonts w:cs="Times New Roman"/>
                <w:b/>
                <w:sz w:val="24"/>
                <w:szCs w:val="24"/>
              </w:rPr>
              <w:t>Assigned Responsibility</w:t>
            </w:r>
          </w:p>
        </w:tc>
        <w:tc>
          <w:tcPr>
            <w:tcW w:w="3216" w:type="dxa"/>
            <w:vAlign w:val="center"/>
          </w:tcPr>
          <w:p w14:paraId="6B17EA5E" w14:textId="77777777" w:rsidR="00D70210" w:rsidRDefault="00000000">
            <w:pPr>
              <w:spacing w:after="0" w:line="240" w:lineRule="auto"/>
              <w:rPr>
                <w:rFonts w:cs="Times New Roman"/>
                <w:sz w:val="24"/>
                <w:szCs w:val="24"/>
              </w:rPr>
            </w:pPr>
            <w:r>
              <w:rPr>
                <w:rFonts w:cs="Times New Roman"/>
                <w:b/>
                <w:sz w:val="24"/>
                <w:szCs w:val="24"/>
              </w:rPr>
              <w:t>Actual Contribution</w:t>
            </w:r>
          </w:p>
        </w:tc>
      </w:tr>
      <w:tr w:rsidR="00D70210" w14:paraId="1ABADD75" w14:textId="77777777">
        <w:trPr>
          <w:jc w:val="center"/>
        </w:trPr>
        <w:tc>
          <w:tcPr>
            <w:tcW w:w="3216" w:type="dxa"/>
            <w:vAlign w:val="center"/>
          </w:tcPr>
          <w:p w14:paraId="4B56B6AF" w14:textId="77777777" w:rsidR="00D70210" w:rsidRDefault="00000000">
            <w:pPr>
              <w:spacing w:after="0" w:line="240" w:lineRule="auto"/>
              <w:rPr>
                <w:rFonts w:cs="Times New Roman"/>
                <w:sz w:val="24"/>
                <w:szCs w:val="24"/>
              </w:rPr>
            </w:pPr>
            <w:proofErr w:type="spellStart"/>
            <w:proofErr w:type="gramStart"/>
            <w:r>
              <w:rPr>
                <w:rFonts w:cs="Times New Roman"/>
                <w:sz w:val="24"/>
                <w:szCs w:val="24"/>
              </w:rPr>
              <w:t>G.Pradeep</w:t>
            </w:r>
            <w:proofErr w:type="spellEnd"/>
            <w:proofErr w:type="gramEnd"/>
            <w:r>
              <w:rPr>
                <w:rFonts w:cs="Times New Roman"/>
                <w:sz w:val="24"/>
                <w:szCs w:val="24"/>
              </w:rPr>
              <w:t xml:space="preserve"> Reddy</w:t>
            </w:r>
          </w:p>
        </w:tc>
        <w:tc>
          <w:tcPr>
            <w:tcW w:w="3216" w:type="dxa"/>
            <w:vAlign w:val="center"/>
          </w:tcPr>
          <w:p w14:paraId="58AB28F2" w14:textId="77777777" w:rsidR="00D70210" w:rsidRDefault="00000000">
            <w:pPr>
              <w:spacing w:after="0" w:line="240" w:lineRule="auto"/>
              <w:rPr>
                <w:rFonts w:cs="Times New Roman"/>
                <w:sz w:val="24"/>
                <w:szCs w:val="24"/>
              </w:rPr>
            </w:pPr>
            <w:r>
              <w:rPr>
                <w:rFonts w:cs="Times New Roman"/>
                <w:sz w:val="24"/>
                <w:szCs w:val="24"/>
              </w:rPr>
              <w:t>Appointment scheduling, authentication and integration</w:t>
            </w:r>
          </w:p>
        </w:tc>
        <w:tc>
          <w:tcPr>
            <w:tcW w:w="3216" w:type="dxa"/>
            <w:vAlign w:val="center"/>
          </w:tcPr>
          <w:p w14:paraId="394EAFCB" w14:textId="77777777" w:rsidR="00D70210" w:rsidRDefault="00000000">
            <w:pPr>
              <w:spacing w:after="0" w:line="240" w:lineRule="auto"/>
              <w:rPr>
                <w:rFonts w:cs="Times New Roman"/>
                <w:sz w:val="24"/>
                <w:szCs w:val="24"/>
              </w:rPr>
            </w:pPr>
            <w:r>
              <w:rPr>
                <w:rFonts w:cs="Times New Roman"/>
                <w:sz w:val="24"/>
                <w:szCs w:val="24"/>
              </w:rPr>
              <w:t>To be confirmed</w:t>
            </w:r>
          </w:p>
        </w:tc>
      </w:tr>
      <w:tr w:rsidR="00D70210" w14:paraId="3C9A2A25" w14:textId="77777777">
        <w:trPr>
          <w:jc w:val="center"/>
        </w:trPr>
        <w:tc>
          <w:tcPr>
            <w:tcW w:w="3216" w:type="dxa"/>
            <w:vAlign w:val="center"/>
          </w:tcPr>
          <w:p w14:paraId="0DCE9BC3" w14:textId="77777777" w:rsidR="00D70210" w:rsidRDefault="00000000">
            <w:pPr>
              <w:spacing w:after="0" w:line="240" w:lineRule="auto"/>
              <w:rPr>
                <w:rFonts w:cs="Times New Roman"/>
                <w:sz w:val="24"/>
                <w:szCs w:val="24"/>
              </w:rPr>
            </w:pPr>
            <w:proofErr w:type="spellStart"/>
            <w:proofErr w:type="gramStart"/>
            <w:r>
              <w:rPr>
                <w:rFonts w:cs="Times New Roman"/>
                <w:sz w:val="24"/>
                <w:szCs w:val="24"/>
              </w:rPr>
              <w:t>B.Vishnuvardhan</w:t>
            </w:r>
            <w:proofErr w:type="spellEnd"/>
            <w:proofErr w:type="gramEnd"/>
          </w:p>
        </w:tc>
        <w:tc>
          <w:tcPr>
            <w:tcW w:w="3216" w:type="dxa"/>
            <w:vAlign w:val="center"/>
          </w:tcPr>
          <w:p w14:paraId="4A3A3B8A" w14:textId="77777777" w:rsidR="00D70210" w:rsidRDefault="00000000">
            <w:pPr>
              <w:spacing w:after="0" w:line="240" w:lineRule="auto"/>
              <w:rPr>
                <w:rFonts w:cs="Times New Roman"/>
                <w:sz w:val="24"/>
                <w:szCs w:val="24"/>
              </w:rPr>
            </w:pPr>
            <w:r>
              <w:rPr>
                <w:rFonts w:cs="Times New Roman"/>
                <w:sz w:val="24"/>
                <w:szCs w:val="24"/>
              </w:rPr>
              <w:t>Resource and bed/room allocation</w:t>
            </w:r>
          </w:p>
        </w:tc>
        <w:tc>
          <w:tcPr>
            <w:tcW w:w="3216" w:type="dxa"/>
            <w:vAlign w:val="center"/>
          </w:tcPr>
          <w:p w14:paraId="370B03B6" w14:textId="77777777" w:rsidR="00D70210" w:rsidRDefault="00000000">
            <w:pPr>
              <w:spacing w:after="0" w:line="240" w:lineRule="auto"/>
              <w:rPr>
                <w:rFonts w:cs="Times New Roman"/>
                <w:sz w:val="24"/>
                <w:szCs w:val="24"/>
              </w:rPr>
            </w:pPr>
            <w:r>
              <w:rPr>
                <w:rFonts w:cs="Times New Roman"/>
                <w:sz w:val="24"/>
                <w:szCs w:val="24"/>
              </w:rPr>
              <w:t>To be confirmed</w:t>
            </w:r>
          </w:p>
        </w:tc>
      </w:tr>
      <w:tr w:rsidR="00D70210" w14:paraId="0A07EF16" w14:textId="77777777">
        <w:trPr>
          <w:jc w:val="center"/>
        </w:trPr>
        <w:tc>
          <w:tcPr>
            <w:tcW w:w="3216" w:type="dxa"/>
            <w:vAlign w:val="center"/>
          </w:tcPr>
          <w:p w14:paraId="014F9CCB" w14:textId="77777777" w:rsidR="00D70210" w:rsidRDefault="00000000">
            <w:pPr>
              <w:spacing w:after="0" w:line="240" w:lineRule="auto"/>
              <w:rPr>
                <w:rFonts w:cs="Times New Roman"/>
                <w:sz w:val="24"/>
                <w:szCs w:val="24"/>
              </w:rPr>
            </w:pPr>
            <w:proofErr w:type="spellStart"/>
            <w:r>
              <w:rPr>
                <w:rFonts w:cs="Times New Roman"/>
                <w:sz w:val="24"/>
                <w:szCs w:val="24"/>
              </w:rPr>
              <w:t>M.Reshwanth</w:t>
            </w:r>
            <w:proofErr w:type="spellEnd"/>
          </w:p>
        </w:tc>
        <w:tc>
          <w:tcPr>
            <w:tcW w:w="3216" w:type="dxa"/>
            <w:vAlign w:val="center"/>
          </w:tcPr>
          <w:p w14:paraId="663ED8EF" w14:textId="77777777" w:rsidR="00D70210" w:rsidRDefault="00000000">
            <w:pPr>
              <w:spacing w:after="0" w:line="240" w:lineRule="auto"/>
              <w:rPr>
                <w:rFonts w:cs="Times New Roman"/>
                <w:sz w:val="24"/>
                <w:szCs w:val="24"/>
              </w:rPr>
            </w:pPr>
            <w:r>
              <w:rPr>
                <w:rFonts w:cs="Times New Roman"/>
                <w:sz w:val="24"/>
                <w:szCs w:val="24"/>
              </w:rPr>
              <w:t>Doctor availability and queue management</w:t>
            </w:r>
          </w:p>
        </w:tc>
        <w:tc>
          <w:tcPr>
            <w:tcW w:w="3216" w:type="dxa"/>
            <w:vAlign w:val="center"/>
          </w:tcPr>
          <w:p w14:paraId="141523B7" w14:textId="77777777" w:rsidR="00D70210" w:rsidRDefault="00000000">
            <w:pPr>
              <w:spacing w:after="0" w:line="240" w:lineRule="auto"/>
              <w:rPr>
                <w:rFonts w:cs="Times New Roman"/>
                <w:sz w:val="24"/>
                <w:szCs w:val="24"/>
              </w:rPr>
            </w:pPr>
            <w:r>
              <w:rPr>
                <w:rFonts w:cs="Times New Roman"/>
                <w:sz w:val="24"/>
                <w:szCs w:val="24"/>
              </w:rPr>
              <w:t>To be confirmed</w:t>
            </w:r>
          </w:p>
        </w:tc>
      </w:tr>
      <w:tr w:rsidR="00D70210" w14:paraId="1FA92468" w14:textId="77777777">
        <w:trPr>
          <w:jc w:val="center"/>
        </w:trPr>
        <w:tc>
          <w:tcPr>
            <w:tcW w:w="3216" w:type="dxa"/>
            <w:vAlign w:val="center"/>
          </w:tcPr>
          <w:p w14:paraId="6D6BDD08" w14:textId="77777777" w:rsidR="00D70210" w:rsidRDefault="00000000">
            <w:pPr>
              <w:spacing w:after="0" w:line="240" w:lineRule="auto"/>
              <w:rPr>
                <w:rFonts w:cs="Times New Roman"/>
                <w:sz w:val="24"/>
                <w:szCs w:val="24"/>
              </w:rPr>
            </w:pPr>
            <w:proofErr w:type="spellStart"/>
            <w:proofErr w:type="gramStart"/>
            <w:r>
              <w:rPr>
                <w:rFonts w:cs="Times New Roman"/>
                <w:sz w:val="24"/>
                <w:szCs w:val="24"/>
              </w:rPr>
              <w:t>B.Maheshwar</w:t>
            </w:r>
            <w:proofErr w:type="spellEnd"/>
            <w:proofErr w:type="gramEnd"/>
          </w:p>
        </w:tc>
        <w:tc>
          <w:tcPr>
            <w:tcW w:w="3216" w:type="dxa"/>
            <w:vAlign w:val="center"/>
          </w:tcPr>
          <w:p w14:paraId="5E0B6507" w14:textId="77777777" w:rsidR="00D70210" w:rsidRDefault="00000000">
            <w:pPr>
              <w:spacing w:after="0" w:line="240" w:lineRule="auto"/>
              <w:rPr>
                <w:rFonts w:cs="Times New Roman"/>
                <w:sz w:val="24"/>
                <w:szCs w:val="24"/>
              </w:rPr>
            </w:pPr>
            <w:r>
              <w:rPr>
                <w:rFonts w:cs="Times New Roman"/>
                <w:sz w:val="24"/>
                <w:szCs w:val="24"/>
              </w:rPr>
              <w:t>UI, reports and documentation</w:t>
            </w:r>
          </w:p>
        </w:tc>
        <w:tc>
          <w:tcPr>
            <w:tcW w:w="3216" w:type="dxa"/>
            <w:vAlign w:val="center"/>
          </w:tcPr>
          <w:p w14:paraId="762FB7BF" w14:textId="77777777" w:rsidR="00D70210" w:rsidRDefault="00000000">
            <w:pPr>
              <w:spacing w:after="0" w:line="240" w:lineRule="auto"/>
              <w:rPr>
                <w:rFonts w:cs="Times New Roman"/>
                <w:sz w:val="24"/>
                <w:szCs w:val="24"/>
              </w:rPr>
            </w:pPr>
            <w:r>
              <w:rPr>
                <w:rFonts w:cs="Times New Roman"/>
                <w:sz w:val="24"/>
                <w:szCs w:val="24"/>
              </w:rPr>
              <w:t>To be confirmed</w:t>
            </w:r>
          </w:p>
        </w:tc>
      </w:tr>
    </w:tbl>
    <w:p w14:paraId="36E673BD" w14:textId="77777777" w:rsidR="00D70210" w:rsidRDefault="00D70210">
      <w:pPr>
        <w:rPr>
          <w:rFonts w:cs="Times New Roman"/>
          <w:sz w:val="24"/>
          <w:szCs w:val="24"/>
        </w:rPr>
      </w:pPr>
    </w:p>
    <w:tbl>
      <w:tblPr>
        <w:tblStyle w:val="TableGrid"/>
        <w:tblW w:w="0" w:type="auto"/>
        <w:jc w:val="center"/>
        <w:tblLook w:val="04A0" w:firstRow="1" w:lastRow="0" w:firstColumn="1" w:lastColumn="0" w:noHBand="0" w:noVBand="1"/>
      </w:tblPr>
      <w:tblGrid>
        <w:gridCol w:w="3214"/>
        <w:gridCol w:w="3212"/>
        <w:gridCol w:w="3212"/>
      </w:tblGrid>
      <w:tr w:rsidR="00D70210" w14:paraId="5FA86247" w14:textId="77777777">
        <w:trPr>
          <w:jc w:val="center"/>
        </w:trPr>
        <w:tc>
          <w:tcPr>
            <w:tcW w:w="3216" w:type="dxa"/>
            <w:vAlign w:val="center"/>
          </w:tcPr>
          <w:p w14:paraId="41F2D7DA" w14:textId="77777777" w:rsidR="00D70210" w:rsidRDefault="00000000">
            <w:pPr>
              <w:spacing w:after="0" w:line="240" w:lineRule="auto"/>
              <w:rPr>
                <w:rFonts w:cs="Times New Roman"/>
                <w:sz w:val="24"/>
                <w:szCs w:val="24"/>
              </w:rPr>
            </w:pPr>
            <w:r>
              <w:rPr>
                <w:rFonts w:cs="Times New Roman"/>
                <w:b/>
                <w:sz w:val="24"/>
                <w:szCs w:val="24"/>
              </w:rPr>
              <w:t>Item</w:t>
            </w:r>
          </w:p>
        </w:tc>
        <w:tc>
          <w:tcPr>
            <w:tcW w:w="3216" w:type="dxa"/>
            <w:vAlign w:val="center"/>
          </w:tcPr>
          <w:p w14:paraId="1C4F96E5" w14:textId="77777777" w:rsidR="00D70210" w:rsidRDefault="00000000">
            <w:pPr>
              <w:spacing w:after="0" w:line="240" w:lineRule="auto"/>
              <w:rPr>
                <w:rFonts w:cs="Times New Roman"/>
                <w:sz w:val="24"/>
                <w:szCs w:val="24"/>
              </w:rPr>
            </w:pPr>
            <w:r>
              <w:rPr>
                <w:rFonts w:cs="Times New Roman"/>
                <w:b/>
                <w:sz w:val="24"/>
                <w:szCs w:val="24"/>
              </w:rPr>
              <w:t>Estimated Cost</w:t>
            </w:r>
          </w:p>
        </w:tc>
        <w:tc>
          <w:tcPr>
            <w:tcW w:w="3216" w:type="dxa"/>
            <w:vAlign w:val="center"/>
          </w:tcPr>
          <w:p w14:paraId="345C9AB8" w14:textId="77777777" w:rsidR="00D70210" w:rsidRDefault="00000000">
            <w:pPr>
              <w:spacing w:after="0" w:line="240" w:lineRule="auto"/>
              <w:rPr>
                <w:rFonts w:cs="Times New Roman"/>
                <w:sz w:val="24"/>
                <w:szCs w:val="24"/>
              </w:rPr>
            </w:pPr>
            <w:r>
              <w:rPr>
                <w:rFonts w:cs="Times New Roman"/>
                <w:b/>
                <w:sz w:val="24"/>
                <w:szCs w:val="24"/>
              </w:rPr>
              <w:t>Actual Cost</w:t>
            </w:r>
          </w:p>
        </w:tc>
      </w:tr>
      <w:tr w:rsidR="00D70210" w14:paraId="4A6A6648" w14:textId="77777777">
        <w:trPr>
          <w:jc w:val="center"/>
        </w:trPr>
        <w:tc>
          <w:tcPr>
            <w:tcW w:w="3216" w:type="dxa"/>
            <w:vAlign w:val="center"/>
          </w:tcPr>
          <w:p w14:paraId="59CF2B0A" w14:textId="77777777" w:rsidR="00D70210" w:rsidRDefault="00000000">
            <w:pPr>
              <w:spacing w:after="0" w:line="240" w:lineRule="auto"/>
              <w:rPr>
                <w:rFonts w:cs="Times New Roman"/>
                <w:sz w:val="24"/>
                <w:szCs w:val="24"/>
              </w:rPr>
            </w:pPr>
            <w:r>
              <w:rPr>
                <w:rFonts w:cs="Times New Roman"/>
                <w:sz w:val="24"/>
                <w:szCs w:val="24"/>
              </w:rPr>
              <w:t>Development software</w:t>
            </w:r>
          </w:p>
        </w:tc>
        <w:tc>
          <w:tcPr>
            <w:tcW w:w="3216" w:type="dxa"/>
            <w:vAlign w:val="center"/>
          </w:tcPr>
          <w:p w14:paraId="7BB2F206" w14:textId="77777777" w:rsidR="00D70210" w:rsidRDefault="00000000">
            <w:pPr>
              <w:spacing w:after="0" w:line="240" w:lineRule="auto"/>
              <w:rPr>
                <w:rFonts w:cs="Times New Roman"/>
                <w:sz w:val="24"/>
                <w:szCs w:val="24"/>
              </w:rPr>
            </w:pPr>
            <w:r>
              <w:rPr>
                <w:rFonts w:cs="Times New Roman"/>
                <w:sz w:val="24"/>
                <w:szCs w:val="24"/>
              </w:rPr>
              <w:t>₹0</w:t>
            </w:r>
          </w:p>
        </w:tc>
        <w:tc>
          <w:tcPr>
            <w:tcW w:w="3216" w:type="dxa"/>
            <w:vAlign w:val="center"/>
          </w:tcPr>
          <w:p w14:paraId="1AFBD6C1" w14:textId="77777777" w:rsidR="00D70210" w:rsidRDefault="00000000">
            <w:pPr>
              <w:spacing w:after="0" w:line="240" w:lineRule="auto"/>
              <w:rPr>
                <w:rFonts w:cs="Times New Roman"/>
                <w:sz w:val="24"/>
                <w:szCs w:val="24"/>
              </w:rPr>
            </w:pPr>
            <w:r>
              <w:rPr>
                <w:rFonts w:cs="Times New Roman"/>
                <w:sz w:val="24"/>
                <w:szCs w:val="24"/>
              </w:rPr>
              <w:t>₹0 / To be confirmed</w:t>
            </w:r>
          </w:p>
        </w:tc>
      </w:tr>
      <w:tr w:rsidR="00D70210" w14:paraId="5416EEA6" w14:textId="77777777">
        <w:trPr>
          <w:jc w:val="center"/>
        </w:trPr>
        <w:tc>
          <w:tcPr>
            <w:tcW w:w="3216" w:type="dxa"/>
            <w:vAlign w:val="center"/>
          </w:tcPr>
          <w:p w14:paraId="6EE2AC86" w14:textId="77777777" w:rsidR="00D70210" w:rsidRDefault="00000000">
            <w:pPr>
              <w:spacing w:after="0" w:line="240" w:lineRule="auto"/>
              <w:rPr>
                <w:rFonts w:cs="Times New Roman"/>
                <w:sz w:val="24"/>
                <w:szCs w:val="24"/>
              </w:rPr>
            </w:pPr>
            <w:r>
              <w:rPr>
                <w:rFonts w:cs="Times New Roman"/>
                <w:sz w:val="24"/>
                <w:szCs w:val="24"/>
              </w:rPr>
              <w:t>XAMPP / PHP / MySQL</w:t>
            </w:r>
          </w:p>
        </w:tc>
        <w:tc>
          <w:tcPr>
            <w:tcW w:w="3216" w:type="dxa"/>
            <w:vAlign w:val="center"/>
          </w:tcPr>
          <w:p w14:paraId="09017EC1" w14:textId="77777777" w:rsidR="00D70210" w:rsidRDefault="00000000">
            <w:pPr>
              <w:spacing w:after="0" w:line="240" w:lineRule="auto"/>
              <w:rPr>
                <w:rFonts w:cs="Times New Roman"/>
                <w:sz w:val="24"/>
                <w:szCs w:val="24"/>
              </w:rPr>
            </w:pPr>
            <w:r>
              <w:rPr>
                <w:rFonts w:cs="Times New Roman"/>
                <w:sz w:val="24"/>
                <w:szCs w:val="24"/>
              </w:rPr>
              <w:t>₹0</w:t>
            </w:r>
          </w:p>
        </w:tc>
        <w:tc>
          <w:tcPr>
            <w:tcW w:w="3216" w:type="dxa"/>
            <w:vAlign w:val="center"/>
          </w:tcPr>
          <w:p w14:paraId="19685F26" w14:textId="77777777" w:rsidR="00D70210" w:rsidRDefault="00000000">
            <w:pPr>
              <w:spacing w:after="0" w:line="240" w:lineRule="auto"/>
              <w:rPr>
                <w:rFonts w:cs="Times New Roman"/>
                <w:sz w:val="24"/>
                <w:szCs w:val="24"/>
              </w:rPr>
            </w:pPr>
            <w:r>
              <w:rPr>
                <w:rFonts w:cs="Times New Roman"/>
                <w:sz w:val="24"/>
                <w:szCs w:val="24"/>
              </w:rPr>
              <w:t>₹0</w:t>
            </w:r>
          </w:p>
        </w:tc>
      </w:tr>
      <w:tr w:rsidR="00D70210" w14:paraId="1EE46BD9" w14:textId="77777777">
        <w:trPr>
          <w:jc w:val="center"/>
        </w:trPr>
        <w:tc>
          <w:tcPr>
            <w:tcW w:w="3216" w:type="dxa"/>
            <w:vAlign w:val="center"/>
          </w:tcPr>
          <w:p w14:paraId="0ECE38D7" w14:textId="77777777" w:rsidR="00D70210" w:rsidRDefault="00000000">
            <w:pPr>
              <w:spacing w:after="0" w:line="240" w:lineRule="auto"/>
              <w:rPr>
                <w:rFonts w:cs="Times New Roman"/>
                <w:sz w:val="24"/>
                <w:szCs w:val="24"/>
              </w:rPr>
            </w:pPr>
            <w:r>
              <w:rPr>
                <w:rFonts w:cs="Times New Roman"/>
                <w:sz w:val="24"/>
                <w:szCs w:val="24"/>
              </w:rPr>
              <w:t>Domain / hosting (optional)</w:t>
            </w:r>
          </w:p>
        </w:tc>
        <w:tc>
          <w:tcPr>
            <w:tcW w:w="3216" w:type="dxa"/>
            <w:vAlign w:val="center"/>
          </w:tcPr>
          <w:p w14:paraId="18673E1D" w14:textId="77777777" w:rsidR="00D70210" w:rsidRDefault="00000000">
            <w:pPr>
              <w:spacing w:after="0" w:line="240" w:lineRule="auto"/>
              <w:rPr>
                <w:rFonts w:cs="Times New Roman"/>
                <w:sz w:val="24"/>
                <w:szCs w:val="24"/>
              </w:rPr>
            </w:pPr>
            <w:r>
              <w:rPr>
                <w:rFonts w:cs="Times New Roman"/>
                <w:sz w:val="24"/>
                <w:szCs w:val="24"/>
              </w:rPr>
              <w:t>₹0–2,000</w:t>
            </w:r>
          </w:p>
        </w:tc>
        <w:tc>
          <w:tcPr>
            <w:tcW w:w="3216" w:type="dxa"/>
            <w:vAlign w:val="center"/>
          </w:tcPr>
          <w:p w14:paraId="4BC6A63E" w14:textId="77777777" w:rsidR="00D70210" w:rsidRDefault="00000000">
            <w:pPr>
              <w:spacing w:after="0" w:line="240" w:lineRule="auto"/>
              <w:rPr>
                <w:rFonts w:cs="Times New Roman"/>
                <w:sz w:val="24"/>
                <w:szCs w:val="24"/>
              </w:rPr>
            </w:pPr>
            <w:r>
              <w:rPr>
                <w:rFonts w:cs="Times New Roman"/>
                <w:sz w:val="24"/>
                <w:szCs w:val="24"/>
              </w:rPr>
              <w:t>To be confirmed</w:t>
            </w:r>
          </w:p>
        </w:tc>
      </w:tr>
      <w:tr w:rsidR="00D70210" w14:paraId="344FE686" w14:textId="77777777">
        <w:trPr>
          <w:jc w:val="center"/>
        </w:trPr>
        <w:tc>
          <w:tcPr>
            <w:tcW w:w="3216" w:type="dxa"/>
            <w:vAlign w:val="center"/>
          </w:tcPr>
          <w:p w14:paraId="3C0A16B5" w14:textId="77777777" w:rsidR="00D70210" w:rsidRDefault="00000000">
            <w:pPr>
              <w:spacing w:after="0" w:line="240" w:lineRule="auto"/>
              <w:rPr>
                <w:rFonts w:cs="Times New Roman"/>
                <w:sz w:val="24"/>
                <w:szCs w:val="24"/>
              </w:rPr>
            </w:pPr>
            <w:r>
              <w:rPr>
                <w:rFonts w:cs="Times New Roman"/>
                <w:sz w:val="24"/>
                <w:szCs w:val="24"/>
              </w:rPr>
              <w:t>Miscellaneous</w:t>
            </w:r>
          </w:p>
        </w:tc>
        <w:tc>
          <w:tcPr>
            <w:tcW w:w="3216" w:type="dxa"/>
            <w:vAlign w:val="center"/>
          </w:tcPr>
          <w:p w14:paraId="6A160467" w14:textId="77777777" w:rsidR="00D70210" w:rsidRDefault="00000000">
            <w:pPr>
              <w:spacing w:after="0" w:line="240" w:lineRule="auto"/>
              <w:rPr>
                <w:rFonts w:cs="Times New Roman"/>
                <w:sz w:val="24"/>
                <w:szCs w:val="24"/>
              </w:rPr>
            </w:pPr>
            <w:r>
              <w:rPr>
                <w:rFonts w:cs="Times New Roman"/>
                <w:sz w:val="24"/>
                <w:szCs w:val="24"/>
              </w:rPr>
              <w:t>₹500</w:t>
            </w:r>
          </w:p>
        </w:tc>
        <w:tc>
          <w:tcPr>
            <w:tcW w:w="3216" w:type="dxa"/>
            <w:vAlign w:val="center"/>
          </w:tcPr>
          <w:p w14:paraId="69B3DDC6" w14:textId="77777777" w:rsidR="00D70210" w:rsidRDefault="00000000">
            <w:pPr>
              <w:spacing w:after="0" w:line="240" w:lineRule="auto"/>
              <w:rPr>
                <w:rFonts w:cs="Times New Roman"/>
                <w:sz w:val="24"/>
                <w:szCs w:val="24"/>
              </w:rPr>
            </w:pPr>
            <w:r>
              <w:rPr>
                <w:rFonts w:cs="Times New Roman"/>
                <w:sz w:val="24"/>
                <w:szCs w:val="24"/>
              </w:rPr>
              <w:t>To be confirmed</w:t>
            </w:r>
          </w:p>
        </w:tc>
      </w:tr>
      <w:tr w:rsidR="00D70210" w14:paraId="59FDD051" w14:textId="77777777">
        <w:trPr>
          <w:jc w:val="center"/>
        </w:trPr>
        <w:tc>
          <w:tcPr>
            <w:tcW w:w="3216" w:type="dxa"/>
            <w:vAlign w:val="center"/>
          </w:tcPr>
          <w:p w14:paraId="784B643D" w14:textId="77777777" w:rsidR="00D70210" w:rsidRDefault="00000000">
            <w:pPr>
              <w:spacing w:after="0" w:line="240" w:lineRule="auto"/>
              <w:rPr>
                <w:rFonts w:cs="Times New Roman"/>
                <w:sz w:val="24"/>
                <w:szCs w:val="24"/>
              </w:rPr>
            </w:pPr>
            <w:r>
              <w:rPr>
                <w:rFonts w:cs="Times New Roman"/>
                <w:sz w:val="24"/>
                <w:szCs w:val="24"/>
              </w:rPr>
              <w:t>Total</w:t>
            </w:r>
          </w:p>
        </w:tc>
        <w:tc>
          <w:tcPr>
            <w:tcW w:w="3216" w:type="dxa"/>
            <w:vAlign w:val="center"/>
          </w:tcPr>
          <w:p w14:paraId="7F5175E3" w14:textId="77777777" w:rsidR="00D70210" w:rsidRDefault="00000000">
            <w:pPr>
              <w:spacing w:after="0" w:line="240" w:lineRule="auto"/>
              <w:rPr>
                <w:rFonts w:cs="Times New Roman"/>
                <w:sz w:val="24"/>
                <w:szCs w:val="24"/>
              </w:rPr>
            </w:pPr>
            <w:r>
              <w:rPr>
                <w:rFonts w:cs="Times New Roman"/>
                <w:sz w:val="24"/>
                <w:szCs w:val="24"/>
              </w:rPr>
              <w:t>₹500–2,500</w:t>
            </w:r>
          </w:p>
        </w:tc>
        <w:tc>
          <w:tcPr>
            <w:tcW w:w="3216" w:type="dxa"/>
            <w:vAlign w:val="center"/>
          </w:tcPr>
          <w:p w14:paraId="73247DDF" w14:textId="77777777" w:rsidR="00D70210" w:rsidRDefault="00000000">
            <w:pPr>
              <w:spacing w:after="0" w:line="240" w:lineRule="auto"/>
              <w:rPr>
                <w:rFonts w:cs="Times New Roman"/>
                <w:sz w:val="24"/>
                <w:szCs w:val="24"/>
              </w:rPr>
            </w:pPr>
            <w:r>
              <w:rPr>
                <w:rFonts w:cs="Times New Roman"/>
                <w:sz w:val="24"/>
                <w:szCs w:val="24"/>
              </w:rPr>
              <w:t>To be confirmed</w:t>
            </w:r>
          </w:p>
        </w:tc>
      </w:tr>
    </w:tbl>
    <w:p w14:paraId="35D8A562" w14:textId="77777777" w:rsidR="001D1E19" w:rsidRDefault="001D1E19" w:rsidP="001D1E19">
      <w:pPr>
        <w:spacing w:after="120"/>
        <w:rPr>
          <w:b/>
          <w:sz w:val="30"/>
        </w:rPr>
      </w:pPr>
    </w:p>
    <w:p w14:paraId="5D7EDCCF" w14:textId="67C55B17" w:rsidR="001D1E19" w:rsidRDefault="001D1E19">
      <w:pPr>
        <w:spacing w:after="120"/>
        <w:jc w:val="center"/>
        <w:rPr>
          <w:b/>
          <w:sz w:val="30"/>
        </w:rPr>
      </w:pPr>
      <w:r w:rsidRPr="001D1E19">
        <w:rPr>
          <w:b/>
          <w:sz w:val="30"/>
        </w:rPr>
        <w:drawing>
          <wp:inline distT="0" distB="0" distL="0" distR="0" wp14:anchorId="19447712" wp14:editId="393592CE">
            <wp:extent cx="4061459" cy="2590800"/>
            <wp:effectExtent l="0" t="0" r="0" b="0"/>
            <wp:docPr id="548386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386888" name=""/>
                    <pic:cNvPicPr/>
                  </pic:nvPicPr>
                  <pic:blipFill>
                    <a:blip r:embed="rId16"/>
                    <a:stretch>
                      <a:fillRect/>
                    </a:stretch>
                  </pic:blipFill>
                  <pic:spPr>
                    <a:xfrm>
                      <a:off x="0" y="0"/>
                      <a:ext cx="4077270" cy="2600886"/>
                    </a:xfrm>
                    <a:prstGeom prst="rect">
                      <a:avLst/>
                    </a:prstGeom>
                  </pic:spPr>
                </pic:pic>
              </a:graphicData>
            </a:graphic>
          </wp:inline>
        </w:drawing>
      </w:r>
    </w:p>
    <w:p w14:paraId="343B77FE" w14:textId="004EAF83" w:rsidR="001D1E19" w:rsidRDefault="001D1E19">
      <w:pPr>
        <w:spacing w:after="120"/>
        <w:jc w:val="center"/>
        <w:rPr>
          <w:b/>
          <w:sz w:val="30"/>
        </w:rPr>
      </w:pPr>
      <w:r>
        <w:rPr>
          <w:b/>
          <w:sz w:val="30"/>
        </w:rPr>
        <w:t>Fig.4.3</w:t>
      </w:r>
    </w:p>
    <w:p w14:paraId="3CA6E8EB" w14:textId="77777777" w:rsidR="001D1E19" w:rsidRDefault="001D1E19">
      <w:pPr>
        <w:spacing w:after="120"/>
        <w:jc w:val="center"/>
        <w:rPr>
          <w:b/>
          <w:sz w:val="30"/>
        </w:rPr>
      </w:pPr>
    </w:p>
    <w:p w14:paraId="0ACD67AD" w14:textId="77777777" w:rsidR="001D1E19" w:rsidRDefault="001D1E19">
      <w:pPr>
        <w:spacing w:after="120"/>
        <w:jc w:val="center"/>
        <w:rPr>
          <w:b/>
          <w:sz w:val="30"/>
        </w:rPr>
      </w:pPr>
    </w:p>
    <w:p w14:paraId="2F48E8C5" w14:textId="77777777" w:rsidR="001D1E19" w:rsidRDefault="001D1E19">
      <w:pPr>
        <w:spacing w:after="120"/>
        <w:jc w:val="center"/>
        <w:rPr>
          <w:b/>
          <w:sz w:val="30"/>
        </w:rPr>
      </w:pPr>
    </w:p>
    <w:p w14:paraId="4F2C91EF" w14:textId="77777777" w:rsidR="001D1E19" w:rsidRDefault="001D1E19">
      <w:pPr>
        <w:spacing w:after="120"/>
        <w:jc w:val="center"/>
        <w:rPr>
          <w:b/>
          <w:sz w:val="30"/>
        </w:rPr>
      </w:pPr>
    </w:p>
    <w:p w14:paraId="78510170" w14:textId="77777777" w:rsidR="001D1E19" w:rsidRDefault="001D1E19">
      <w:pPr>
        <w:spacing w:after="120"/>
        <w:jc w:val="center"/>
        <w:rPr>
          <w:b/>
          <w:sz w:val="30"/>
        </w:rPr>
      </w:pPr>
    </w:p>
    <w:p w14:paraId="668E5BFC" w14:textId="77777777" w:rsidR="001D1E19" w:rsidRDefault="001D1E19">
      <w:pPr>
        <w:spacing w:after="120"/>
        <w:jc w:val="center"/>
        <w:rPr>
          <w:b/>
          <w:sz w:val="30"/>
        </w:rPr>
      </w:pPr>
    </w:p>
    <w:p w14:paraId="06FA1E86" w14:textId="77777777" w:rsidR="001D1E19" w:rsidRDefault="001D1E19">
      <w:pPr>
        <w:spacing w:after="120"/>
        <w:jc w:val="center"/>
        <w:rPr>
          <w:b/>
          <w:sz w:val="30"/>
        </w:rPr>
      </w:pPr>
    </w:p>
    <w:p w14:paraId="591EBB99" w14:textId="77777777" w:rsidR="001D1E19" w:rsidRDefault="001D1E19">
      <w:pPr>
        <w:spacing w:after="120"/>
        <w:jc w:val="center"/>
        <w:rPr>
          <w:b/>
          <w:sz w:val="30"/>
        </w:rPr>
      </w:pPr>
    </w:p>
    <w:p w14:paraId="75DE9301" w14:textId="77777777" w:rsidR="001D1E19" w:rsidRDefault="001D1E19">
      <w:pPr>
        <w:spacing w:after="120"/>
        <w:jc w:val="center"/>
        <w:rPr>
          <w:b/>
          <w:sz w:val="30"/>
        </w:rPr>
      </w:pPr>
    </w:p>
    <w:p w14:paraId="6E70FE70" w14:textId="77777777" w:rsidR="001D1E19" w:rsidRDefault="001D1E19">
      <w:pPr>
        <w:spacing w:after="120"/>
        <w:jc w:val="center"/>
        <w:rPr>
          <w:b/>
          <w:sz w:val="30"/>
        </w:rPr>
      </w:pPr>
    </w:p>
    <w:p w14:paraId="7B399B05" w14:textId="77777777" w:rsidR="001D1E19" w:rsidRDefault="001D1E19">
      <w:pPr>
        <w:spacing w:after="120"/>
        <w:jc w:val="center"/>
        <w:rPr>
          <w:b/>
          <w:sz w:val="30"/>
        </w:rPr>
      </w:pPr>
    </w:p>
    <w:p w14:paraId="2608782C" w14:textId="61EDCF61" w:rsidR="00D70210" w:rsidRDefault="00000000">
      <w:pPr>
        <w:spacing w:after="120"/>
        <w:jc w:val="center"/>
      </w:pPr>
      <w:r>
        <w:rPr>
          <w:b/>
          <w:sz w:val="30"/>
        </w:rPr>
        <w:t>CHAPTER 5</w:t>
      </w:r>
    </w:p>
    <w:p w14:paraId="2DF7015C" w14:textId="77777777" w:rsidR="00D70210" w:rsidRDefault="00000000">
      <w:pPr>
        <w:spacing w:after="240"/>
        <w:jc w:val="center"/>
      </w:pPr>
      <w:r>
        <w:rPr>
          <w:b/>
          <w:sz w:val="28"/>
        </w:rPr>
        <w:t>CONCLUSION, FUTURE WORK AND REFLECTION</w:t>
      </w:r>
    </w:p>
    <w:p w14:paraId="77FBE3EF" w14:textId="77777777" w:rsidR="00D70210" w:rsidRDefault="00D70210">
      <w:pPr>
        <w:spacing w:after="120"/>
        <w:jc w:val="both"/>
        <w:rPr>
          <w:b/>
          <w:sz w:val="24"/>
          <w:szCs w:val="24"/>
        </w:rPr>
      </w:pPr>
    </w:p>
    <w:p w14:paraId="15644CE6" w14:textId="77777777" w:rsidR="00D70210" w:rsidRDefault="00000000">
      <w:pPr>
        <w:spacing w:after="120"/>
        <w:jc w:val="both"/>
        <w:rPr>
          <w:sz w:val="24"/>
          <w:szCs w:val="24"/>
        </w:rPr>
      </w:pPr>
      <w:r>
        <w:rPr>
          <w:b/>
          <w:sz w:val="24"/>
          <w:szCs w:val="24"/>
        </w:rPr>
        <w:t>5.1 Conclusion</w:t>
      </w:r>
    </w:p>
    <w:p w14:paraId="43E6DDCF" w14:textId="77777777" w:rsidR="00D70210" w:rsidRDefault="00000000">
      <w:pPr>
        <w:spacing w:after="120"/>
        <w:jc w:val="both"/>
        <w:rPr>
          <w:sz w:val="24"/>
          <w:szCs w:val="24"/>
        </w:rPr>
      </w:pPr>
      <w:r>
        <w:rPr>
          <w:sz w:val="24"/>
          <w:szCs w:val="24"/>
        </w:rPr>
        <w:t>The Smart Healthcare Resource Allocation and Appointment Scheduling System is designed to address operational challenges associated with hospital appointment scheduling and limited healthcare resources. The proposed architecture combines authentication, doctor availability, resource tracking, appointment booking, conflict prevention, allocation and monitoring within a single web application.</w:t>
      </w:r>
    </w:p>
    <w:p w14:paraId="0AD82844" w14:textId="77777777" w:rsidR="00D70210" w:rsidRDefault="00000000">
      <w:pPr>
        <w:spacing w:after="120"/>
        <w:jc w:val="both"/>
        <w:rPr>
          <w:sz w:val="24"/>
          <w:szCs w:val="24"/>
        </w:rPr>
      </w:pPr>
      <w:r>
        <w:rPr>
          <w:sz w:val="24"/>
          <w:szCs w:val="24"/>
        </w:rPr>
        <w:t>T resources are allocated, and cancellations or completions release resources for subsequent use. The approach demonstrates how web development and database concepts can be applied to improve the coordination of healthcare operations.</w:t>
      </w:r>
    </w:p>
    <w:p w14:paraId="218D78EB" w14:textId="77777777" w:rsidR="00D70210" w:rsidRDefault="00D70210">
      <w:pPr>
        <w:spacing w:after="120"/>
        <w:jc w:val="both"/>
        <w:rPr>
          <w:b/>
          <w:sz w:val="24"/>
          <w:szCs w:val="24"/>
        </w:rPr>
      </w:pPr>
    </w:p>
    <w:p w14:paraId="4B649C66" w14:textId="77777777" w:rsidR="00D70210" w:rsidRDefault="00000000">
      <w:pPr>
        <w:spacing w:after="120"/>
        <w:jc w:val="both"/>
        <w:rPr>
          <w:sz w:val="24"/>
          <w:szCs w:val="24"/>
        </w:rPr>
      </w:pPr>
      <w:r>
        <w:rPr>
          <w:b/>
          <w:sz w:val="24"/>
          <w:szCs w:val="24"/>
        </w:rPr>
        <w:t>5.2 Future Work</w:t>
      </w:r>
    </w:p>
    <w:p w14:paraId="6DD0C467" w14:textId="77777777" w:rsidR="00D70210" w:rsidRDefault="00000000">
      <w:pPr>
        <w:pStyle w:val="ListBullet"/>
        <w:spacing w:after="60" w:line="264" w:lineRule="auto"/>
        <w:jc w:val="both"/>
        <w:rPr>
          <w:sz w:val="24"/>
          <w:szCs w:val="24"/>
        </w:rPr>
      </w:pPr>
      <w:r>
        <w:rPr>
          <w:sz w:val="24"/>
          <w:szCs w:val="24"/>
        </w:rPr>
        <w:t>Introduce optimization algorithms to improve resource utilization and reduce waiting time.</w:t>
      </w:r>
    </w:p>
    <w:p w14:paraId="7D0B8AF7" w14:textId="77777777" w:rsidR="00D70210" w:rsidRDefault="00000000">
      <w:pPr>
        <w:pStyle w:val="ListBullet"/>
        <w:spacing w:after="60" w:line="264" w:lineRule="auto"/>
        <w:jc w:val="both"/>
        <w:rPr>
          <w:sz w:val="24"/>
          <w:szCs w:val="24"/>
        </w:rPr>
      </w:pPr>
      <w:r>
        <w:rPr>
          <w:sz w:val="24"/>
          <w:szCs w:val="24"/>
        </w:rPr>
        <w:t>Add SMS, email or mobile notifications for appointment reminders.</w:t>
      </w:r>
    </w:p>
    <w:p w14:paraId="3EDF2722" w14:textId="77777777" w:rsidR="00D70210" w:rsidRDefault="00000000">
      <w:pPr>
        <w:pStyle w:val="ListBullet"/>
        <w:spacing w:after="60" w:line="264" w:lineRule="auto"/>
        <w:jc w:val="both"/>
        <w:rPr>
          <w:sz w:val="24"/>
          <w:szCs w:val="24"/>
        </w:rPr>
      </w:pPr>
      <w:r>
        <w:rPr>
          <w:sz w:val="24"/>
          <w:szCs w:val="24"/>
        </w:rPr>
        <w:t>Integrate calendar synchronization for doctors and departments.</w:t>
      </w:r>
    </w:p>
    <w:p w14:paraId="11ED1181" w14:textId="77777777" w:rsidR="00D70210" w:rsidRDefault="00000000">
      <w:pPr>
        <w:pStyle w:val="ListBullet"/>
        <w:spacing w:after="60" w:line="264" w:lineRule="auto"/>
        <w:jc w:val="both"/>
        <w:rPr>
          <w:sz w:val="24"/>
          <w:szCs w:val="24"/>
        </w:rPr>
      </w:pPr>
      <w:r>
        <w:rPr>
          <w:sz w:val="24"/>
          <w:szCs w:val="24"/>
        </w:rPr>
        <w:t>Add real-time dashboards for hospital administrators.</w:t>
      </w:r>
    </w:p>
    <w:p w14:paraId="4EC546A6" w14:textId="77777777" w:rsidR="00D70210" w:rsidRDefault="00000000">
      <w:pPr>
        <w:pStyle w:val="ListBullet"/>
        <w:spacing w:after="60" w:line="264" w:lineRule="auto"/>
        <w:jc w:val="both"/>
        <w:rPr>
          <w:sz w:val="24"/>
          <w:szCs w:val="24"/>
        </w:rPr>
      </w:pPr>
      <w:r>
        <w:rPr>
          <w:sz w:val="24"/>
          <w:szCs w:val="24"/>
        </w:rPr>
        <w:t>Support multiple departments and more complex resource dependencies.</w:t>
      </w:r>
    </w:p>
    <w:p w14:paraId="01341E68" w14:textId="77777777" w:rsidR="00D70210" w:rsidRDefault="00000000">
      <w:pPr>
        <w:pStyle w:val="ListBullet"/>
        <w:spacing w:after="60" w:line="264" w:lineRule="auto"/>
        <w:jc w:val="both"/>
        <w:rPr>
          <w:sz w:val="24"/>
          <w:szCs w:val="24"/>
        </w:rPr>
      </w:pPr>
      <w:r>
        <w:rPr>
          <w:sz w:val="24"/>
          <w:szCs w:val="24"/>
        </w:rPr>
        <w:t>Integrate with electronic health record systems through secure APIs where appropriate.</w:t>
      </w:r>
    </w:p>
    <w:p w14:paraId="477F35ED" w14:textId="77777777" w:rsidR="00D70210" w:rsidRDefault="00000000">
      <w:pPr>
        <w:pStyle w:val="ListBullet"/>
        <w:spacing w:after="60" w:line="264" w:lineRule="auto"/>
        <w:jc w:val="both"/>
        <w:rPr>
          <w:sz w:val="24"/>
          <w:szCs w:val="24"/>
        </w:rPr>
      </w:pPr>
      <w:r>
        <w:rPr>
          <w:sz w:val="24"/>
          <w:szCs w:val="24"/>
        </w:rPr>
        <w:t>Introduce multi-factor authentication and stronger audit controls.</w:t>
      </w:r>
    </w:p>
    <w:p w14:paraId="76449D23" w14:textId="77777777" w:rsidR="00D70210" w:rsidRDefault="00000000">
      <w:pPr>
        <w:pStyle w:val="ListBullet"/>
        <w:spacing w:after="60" w:line="264" w:lineRule="auto"/>
        <w:jc w:val="both"/>
        <w:rPr>
          <w:sz w:val="24"/>
          <w:szCs w:val="24"/>
        </w:rPr>
      </w:pPr>
      <w:r>
        <w:rPr>
          <w:sz w:val="24"/>
          <w:szCs w:val="24"/>
        </w:rPr>
        <w:t>Develop a mobile application for patients and staff.</w:t>
      </w:r>
    </w:p>
    <w:p w14:paraId="414D3D6D" w14:textId="77777777" w:rsidR="00D70210" w:rsidRDefault="00D70210">
      <w:pPr>
        <w:spacing w:after="120"/>
        <w:jc w:val="both"/>
        <w:rPr>
          <w:b/>
          <w:sz w:val="24"/>
          <w:szCs w:val="24"/>
        </w:rPr>
      </w:pPr>
    </w:p>
    <w:p w14:paraId="4B3A6639" w14:textId="77777777" w:rsidR="00D70210" w:rsidRDefault="00000000">
      <w:pPr>
        <w:spacing w:after="120"/>
        <w:jc w:val="both"/>
        <w:rPr>
          <w:sz w:val="24"/>
          <w:szCs w:val="24"/>
        </w:rPr>
      </w:pPr>
      <w:r>
        <w:rPr>
          <w:b/>
          <w:sz w:val="24"/>
          <w:szCs w:val="24"/>
        </w:rPr>
        <w:t>5.3 Professional Learning &amp; Individual Reflection</w:t>
      </w:r>
    </w:p>
    <w:p w14:paraId="1A707A91" w14:textId="77777777" w:rsidR="00D70210" w:rsidRDefault="00000000">
      <w:pPr>
        <w:spacing w:after="120"/>
        <w:jc w:val="both"/>
        <w:rPr>
          <w:sz w:val="24"/>
          <w:szCs w:val="24"/>
        </w:rPr>
      </w:pPr>
      <w:r>
        <w:rPr>
          <w:b/>
          <w:sz w:val="24"/>
          <w:szCs w:val="24"/>
        </w:rPr>
        <w:t>New Knowledge Acquired:</w:t>
      </w:r>
    </w:p>
    <w:p w14:paraId="681AC8B1" w14:textId="77777777" w:rsidR="00D70210" w:rsidRDefault="00000000">
      <w:pPr>
        <w:pStyle w:val="ListBullet"/>
        <w:spacing w:after="60" w:line="264" w:lineRule="auto"/>
        <w:jc w:val="both"/>
        <w:rPr>
          <w:sz w:val="24"/>
          <w:szCs w:val="24"/>
        </w:rPr>
      </w:pPr>
      <w:r>
        <w:rPr>
          <w:sz w:val="24"/>
          <w:szCs w:val="24"/>
        </w:rPr>
        <w:t>Practical application of appointment scheduling and resource allocation logic.</w:t>
      </w:r>
    </w:p>
    <w:p w14:paraId="66921B18" w14:textId="77777777" w:rsidR="00D70210" w:rsidRDefault="00000000">
      <w:pPr>
        <w:pStyle w:val="ListBullet"/>
        <w:spacing w:after="60" w:line="264" w:lineRule="auto"/>
        <w:jc w:val="both"/>
        <w:rPr>
          <w:sz w:val="24"/>
          <w:szCs w:val="24"/>
        </w:rPr>
      </w:pPr>
      <w:r>
        <w:rPr>
          <w:sz w:val="24"/>
          <w:szCs w:val="24"/>
        </w:rPr>
        <w:t>Database relationships for users, doctors, resources, schedules and appointments.</w:t>
      </w:r>
    </w:p>
    <w:p w14:paraId="0E265E09" w14:textId="77777777" w:rsidR="00D70210" w:rsidRDefault="00000000">
      <w:pPr>
        <w:pStyle w:val="ListBullet"/>
        <w:spacing w:after="60" w:line="264" w:lineRule="auto"/>
        <w:jc w:val="both"/>
        <w:rPr>
          <w:sz w:val="24"/>
          <w:szCs w:val="24"/>
        </w:rPr>
      </w:pPr>
      <w:r>
        <w:rPr>
          <w:sz w:val="24"/>
          <w:szCs w:val="24"/>
        </w:rPr>
        <w:t>Role-based authentication and secure web application practices.</w:t>
      </w:r>
    </w:p>
    <w:p w14:paraId="70F22B79" w14:textId="77777777" w:rsidR="00D70210" w:rsidRDefault="00000000">
      <w:pPr>
        <w:pStyle w:val="ListBullet"/>
        <w:spacing w:after="60" w:line="264" w:lineRule="auto"/>
        <w:jc w:val="both"/>
        <w:rPr>
          <w:sz w:val="24"/>
          <w:szCs w:val="24"/>
        </w:rPr>
      </w:pPr>
      <w:r>
        <w:rPr>
          <w:sz w:val="24"/>
          <w:szCs w:val="24"/>
        </w:rPr>
        <w:t>Testing of scheduling conflicts and operational workflows.</w:t>
      </w:r>
    </w:p>
    <w:p w14:paraId="157AC79B" w14:textId="77777777" w:rsidR="00D70210" w:rsidRDefault="00000000">
      <w:pPr>
        <w:pStyle w:val="ListBullet"/>
        <w:spacing w:after="60" w:line="264" w:lineRule="auto"/>
        <w:jc w:val="both"/>
        <w:rPr>
          <w:sz w:val="24"/>
          <w:szCs w:val="24"/>
        </w:rPr>
      </w:pPr>
      <w:r>
        <w:rPr>
          <w:sz w:val="24"/>
          <w:szCs w:val="24"/>
        </w:rPr>
        <w:t>Integration of frontend, backend and database components.</w:t>
      </w:r>
    </w:p>
    <w:p w14:paraId="22484885" w14:textId="77777777" w:rsidR="00D70210" w:rsidRDefault="00000000">
      <w:pPr>
        <w:spacing w:after="120"/>
        <w:jc w:val="both"/>
        <w:rPr>
          <w:sz w:val="24"/>
          <w:szCs w:val="24"/>
        </w:rPr>
      </w:pPr>
      <w:r>
        <w:rPr>
          <w:b/>
          <w:sz w:val="24"/>
          <w:szCs w:val="24"/>
        </w:rPr>
        <w:t>Engineering &amp; Professional Skills Developed:</w:t>
      </w:r>
    </w:p>
    <w:p w14:paraId="4A12ED88" w14:textId="77777777" w:rsidR="00D70210" w:rsidRDefault="00000000">
      <w:pPr>
        <w:pStyle w:val="ListBullet"/>
        <w:spacing w:after="60" w:line="264" w:lineRule="auto"/>
        <w:jc w:val="both"/>
        <w:rPr>
          <w:sz w:val="24"/>
          <w:szCs w:val="24"/>
        </w:rPr>
      </w:pPr>
      <w:r>
        <w:rPr>
          <w:sz w:val="24"/>
          <w:szCs w:val="24"/>
        </w:rPr>
        <w:t>Requirements analysis and modular system design.</w:t>
      </w:r>
    </w:p>
    <w:p w14:paraId="532F64BB" w14:textId="77777777" w:rsidR="00D70210" w:rsidRDefault="00000000">
      <w:pPr>
        <w:pStyle w:val="ListBullet"/>
        <w:spacing w:after="60" w:line="264" w:lineRule="auto"/>
        <w:jc w:val="both"/>
        <w:rPr>
          <w:sz w:val="24"/>
          <w:szCs w:val="24"/>
        </w:rPr>
      </w:pPr>
      <w:r>
        <w:rPr>
          <w:sz w:val="24"/>
          <w:szCs w:val="24"/>
        </w:rPr>
        <w:t>Backend integration and database design.</w:t>
      </w:r>
    </w:p>
    <w:p w14:paraId="5C382A1B" w14:textId="77777777" w:rsidR="00D70210" w:rsidRDefault="00000000">
      <w:pPr>
        <w:pStyle w:val="ListBullet"/>
        <w:spacing w:after="60" w:line="264" w:lineRule="auto"/>
        <w:jc w:val="both"/>
        <w:rPr>
          <w:sz w:val="24"/>
          <w:szCs w:val="24"/>
        </w:rPr>
      </w:pPr>
      <w:r>
        <w:rPr>
          <w:sz w:val="24"/>
          <w:szCs w:val="24"/>
        </w:rPr>
        <w:t>Software testing, debugging and documentation.</w:t>
      </w:r>
    </w:p>
    <w:p w14:paraId="71B43548" w14:textId="77777777" w:rsidR="00D70210" w:rsidRDefault="00000000">
      <w:pPr>
        <w:pStyle w:val="ListBullet"/>
        <w:spacing w:after="60" w:line="264" w:lineRule="auto"/>
        <w:jc w:val="both"/>
        <w:rPr>
          <w:sz w:val="24"/>
          <w:szCs w:val="24"/>
        </w:rPr>
      </w:pPr>
      <w:r>
        <w:rPr>
          <w:sz w:val="24"/>
          <w:szCs w:val="24"/>
        </w:rPr>
        <w:t>Team coordination, version control and technical communication.</w:t>
      </w:r>
    </w:p>
    <w:p w14:paraId="296D0571" w14:textId="77777777" w:rsidR="00D70210" w:rsidRDefault="00D70210">
      <w:pPr>
        <w:spacing w:after="120"/>
        <w:jc w:val="both"/>
        <w:rPr>
          <w:sz w:val="24"/>
          <w:szCs w:val="24"/>
        </w:rPr>
      </w:pPr>
    </w:p>
    <w:p w14:paraId="5676844F" w14:textId="77777777" w:rsidR="00D70210" w:rsidRDefault="00D70210">
      <w:pPr>
        <w:spacing w:after="120"/>
        <w:jc w:val="both"/>
        <w:rPr>
          <w:sz w:val="24"/>
          <w:szCs w:val="24"/>
        </w:rPr>
      </w:pPr>
    </w:p>
    <w:p w14:paraId="1BBEB6C0" w14:textId="77777777" w:rsidR="00D70210" w:rsidRDefault="00000000">
      <w:pPr>
        <w:spacing w:after="120"/>
        <w:jc w:val="both"/>
        <w:rPr>
          <w:sz w:val="24"/>
          <w:szCs w:val="24"/>
        </w:rPr>
      </w:pPr>
      <w:r>
        <w:rPr>
          <w:sz w:val="24"/>
          <w:szCs w:val="24"/>
        </w:rPr>
        <w:t xml:space="preserve">Individual Reflection – </w:t>
      </w:r>
      <w:proofErr w:type="spellStart"/>
      <w:proofErr w:type="gramStart"/>
      <w:r>
        <w:rPr>
          <w:sz w:val="24"/>
          <w:szCs w:val="24"/>
        </w:rPr>
        <w:t>G.Pradeep</w:t>
      </w:r>
      <w:proofErr w:type="spellEnd"/>
      <w:proofErr w:type="gramEnd"/>
      <w:r>
        <w:rPr>
          <w:sz w:val="24"/>
          <w:szCs w:val="24"/>
        </w:rPr>
        <w:t xml:space="preserve"> Reddy: The main challenge was coordinating authentication with appointment operations. The work improved understanding of role-based access and the importance of validating scheduling requests before confirmation.</w:t>
      </w:r>
    </w:p>
    <w:p w14:paraId="7E759460" w14:textId="77777777" w:rsidR="00D70210" w:rsidRDefault="00000000">
      <w:pPr>
        <w:spacing w:after="120"/>
        <w:jc w:val="both"/>
        <w:rPr>
          <w:sz w:val="24"/>
          <w:szCs w:val="24"/>
        </w:rPr>
      </w:pPr>
      <w:r>
        <w:rPr>
          <w:sz w:val="24"/>
          <w:szCs w:val="24"/>
        </w:rPr>
        <w:t xml:space="preserve">Individual Reflection – </w:t>
      </w:r>
      <w:proofErr w:type="spellStart"/>
      <w:proofErr w:type="gramStart"/>
      <w:r>
        <w:rPr>
          <w:sz w:val="24"/>
          <w:szCs w:val="24"/>
        </w:rPr>
        <w:t>B.Vishnuvardhan</w:t>
      </w:r>
      <w:proofErr w:type="spellEnd"/>
      <w:proofErr w:type="gramEnd"/>
      <w:r>
        <w:rPr>
          <w:sz w:val="24"/>
          <w:szCs w:val="24"/>
        </w:rPr>
        <w:t>: The main challenge was representing hospital resources and their availability. The work improved understanding of allocation rules, status tracking and conflict prevention.</w:t>
      </w:r>
    </w:p>
    <w:p w14:paraId="7FCA22A7" w14:textId="77777777" w:rsidR="00D70210" w:rsidRDefault="00000000">
      <w:pPr>
        <w:spacing w:after="120"/>
        <w:jc w:val="both"/>
        <w:rPr>
          <w:sz w:val="24"/>
          <w:szCs w:val="24"/>
        </w:rPr>
      </w:pPr>
      <w:r>
        <w:rPr>
          <w:sz w:val="24"/>
          <w:szCs w:val="24"/>
        </w:rPr>
        <w:t xml:space="preserve">Individual Reflection – </w:t>
      </w:r>
      <w:proofErr w:type="spellStart"/>
      <w:proofErr w:type="gramStart"/>
      <w:r>
        <w:rPr>
          <w:sz w:val="24"/>
          <w:szCs w:val="24"/>
        </w:rPr>
        <w:t>M.Reshwanth</w:t>
      </w:r>
      <w:proofErr w:type="spellEnd"/>
      <w:proofErr w:type="gramEnd"/>
      <w:r>
        <w:rPr>
          <w:sz w:val="24"/>
          <w:szCs w:val="24"/>
        </w:rPr>
        <w:t>: The main challenge was maintaining doctor schedules and appointment timing without overlaps. The work improved understanding of scheduling logic, availability queries and cancellation handling.</w:t>
      </w:r>
    </w:p>
    <w:p w14:paraId="08A06392" w14:textId="77777777" w:rsidR="00D70210" w:rsidRDefault="00000000">
      <w:pPr>
        <w:spacing w:after="120"/>
        <w:jc w:val="both"/>
        <w:rPr>
          <w:sz w:val="24"/>
          <w:szCs w:val="24"/>
        </w:rPr>
      </w:pPr>
      <w:r>
        <w:rPr>
          <w:sz w:val="24"/>
          <w:szCs w:val="24"/>
        </w:rPr>
        <w:t xml:space="preserve">Individual Reflection – </w:t>
      </w:r>
      <w:proofErr w:type="spellStart"/>
      <w:proofErr w:type="gramStart"/>
      <w:r>
        <w:rPr>
          <w:sz w:val="24"/>
          <w:szCs w:val="24"/>
        </w:rPr>
        <w:t>B.Maheshwar</w:t>
      </w:r>
      <w:proofErr w:type="spellEnd"/>
      <w:proofErr w:type="gramEnd"/>
      <w:r>
        <w:rPr>
          <w:sz w:val="24"/>
          <w:szCs w:val="24"/>
        </w:rPr>
        <w:t>: The main challenge was integrating the dashboard, reports and documentation into a coherent workflow. The work improved skills in responsive UI development, testing and technical reporting.</w:t>
      </w:r>
    </w:p>
    <w:p w14:paraId="0C18981B" w14:textId="77777777" w:rsidR="00D70210" w:rsidRDefault="00000000">
      <w:r>
        <w:br w:type="page"/>
      </w:r>
    </w:p>
    <w:p w14:paraId="269002E6" w14:textId="77777777" w:rsidR="00D70210" w:rsidRDefault="00000000">
      <w:pPr>
        <w:spacing w:after="240"/>
        <w:jc w:val="center"/>
        <w:rPr>
          <w:b/>
          <w:sz w:val="30"/>
        </w:rPr>
      </w:pPr>
      <w:r>
        <w:rPr>
          <w:b/>
          <w:sz w:val="30"/>
        </w:rPr>
        <w:t>REFERENCES</w:t>
      </w:r>
    </w:p>
    <w:p w14:paraId="7DCC0924" w14:textId="77777777" w:rsidR="00D70210" w:rsidRDefault="00D70210">
      <w:pPr>
        <w:spacing w:after="240"/>
        <w:jc w:val="center"/>
        <w:rPr>
          <w:b/>
          <w:sz w:val="30"/>
        </w:rPr>
      </w:pPr>
    </w:p>
    <w:p w14:paraId="1787B73F" w14:textId="77777777" w:rsidR="00D70210" w:rsidRDefault="00000000">
      <w:pPr>
        <w:numPr>
          <w:ilvl w:val="0"/>
          <w:numId w:val="7"/>
        </w:numPr>
        <w:spacing w:after="120" w:line="360" w:lineRule="auto"/>
        <w:jc w:val="both"/>
        <w:rPr>
          <w:sz w:val="24"/>
          <w:szCs w:val="24"/>
        </w:rPr>
      </w:pPr>
      <w:r>
        <w:rPr>
          <w:sz w:val="24"/>
          <w:szCs w:val="24"/>
        </w:rPr>
        <w:t>National Institute of Standards and Technology (NIST), Digital Identity Guidelines and relevant security guidance.</w:t>
      </w:r>
    </w:p>
    <w:p w14:paraId="4C8DA774" w14:textId="77777777" w:rsidR="00D70210" w:rsidRDefault="00000000">
      <w:pPr>
        <w:numPr>
          <w:ilvl w:val="0"/>
          <w:numId w:val="7"/>
        </w:numPr>
        <w:spacing w:after="120" w:line="360" w:lineRule="auto"/>
        <w:jc w:val="both"/>
        <w:rPr>
          <w:sz w:val="24"/>
          <w:szCs w:val="24"/>
        </w:rPr>
      </w:pPr>
      <w:r>
        <w:rPr>
          <w:sz w:val="24"/>
          <w:szCs w:val="24"/>
        </w:rPr>
        <w:t>OWASP Foundation, OWASP Top 10: The Ten Most Critical Web Application Security Risks.</w:t>
      </w:r>
    </w:p>
    <w:p w14:paraId="715DF67D" w14:textId="77777777" w:rsidR="00D70210" w:rsidRDefault="00000000">
      <w:pPr>
        <w:numPr>
          <w:ilvl w:val="0"/>
          <w:numId w:val="7"/>
        </w:numPr>
        <w:spacing w:after="120" w:line="360" w:lineRule="auto"/>
        <w:jc w:val="both"/>
        <w:rPr>
          <w:sz w:val="24"/>
          <w:szCs w:val="24"/>
        </w:rPr>
      </w:pPr>
      <w:r>
        <w:rPr>
          <w:sz w:val="24"/>
          <w:szCs w:val="24"/>
        </w:rPr>
        <w:t>OWASP Foundation, OWASP Cheat Sheet Series – Authentication, Session Management and Input Validation.</w:t>
      </w:r>
    </w:p>
    <w:p w14:paraId="3CC60216" w14:textId="77777777" w:rsidR="00D70210" w:rsidRDefault="00000000">
      <w:pPr>
        <w:numPr>
          <w:ilvl w:val="0"/>
          <w:numId w:val="7"/>
        </w:numPr>
        <w:spacing w:after="120" w:line="360" w:lineRule="auto"/>
        <w:jc w:val="both"/>
        <w:rPr>
          <w:sz w:val="24"/>
          <w:szCs w:val="24"/>
        </w:rPr>
      </w:pPr>
      <w:r>
        <w:rPr>
          <w:sz w:val="24"/>
          <w:szCs w:val="24"/>
        </w:rPr>
        <w:t>PHP Documentation, PHP Manual – Password Hashing, Sessions, Database Access and Web Application Development.</w:t>
      </w:r>
    </w:p>
    <w:p w14:paraId="134AD665" w14:textId="77777777" w:rsidR="00D70210" w:rsidRDefault="00000000">
      <w:pPr>
        <w:numPr>
          <w:ilvl w:val="0"/>
          <w:numId w:val="7"/>
        </w:numPr>
        <w:spacing w:after="120" w:line="360" w:lineRule="auto"/>
        <w:jc w:val="both"/>
        <w:rPr>
          <w:sz w:val="24"/>
          <w:szCs w:val="24"/>
        </w:rPr>
      </w:pPr>
      <w:r>
        <w:rPr>
          <w:sz w:val="24"/>
          <w:szCs w:val="24"/>
        </w:rPr>
        <w:t>MySQL Documentation, MySQL Reference Manual – SQL Statements, Prepared Statements and Database Security.</w:t>
      </w:r>
    </w:p>
    <w:p w14:paraId="390F9059" w14:textId="77777777" w:rsidR="00D70210" w:rsidRDefault="00000000">
      <w:pPr>
        <w:numPr>
          <w:ilvl w:val="0"/>
          <w:numId w:val="7"/>
        </w:numPr>
        <w:spacing w:after="120" w:line="360" w:lineRule="auto"/>
        <w:jc w:val="both"/>
        <w:rPr>
          <w:sz w:val="24"/>
          <w:szCs w:val="24"/>
        </w:rPr>
      </w:pPr>
      <w:r>
        <w:rPr>
          <w:sz w:val="24"/>
          <w:szCs w:val="24"/>
        </w:rPr>
        <w:t>Mozilla Developer Network (MDN), Web security, HTTP, HTML, CSS and JavaScript documentation.</w:t>
      </w:r>
    </w:p>
    <w:p w14:paraId="25216DE4" w14:textId="77777777" w:rsidR="00D70210" w:rsidRDefault="00000000">
      <w:pPr>
        <w:numPr>
          <w:ilvl w:val="0"/>
          <w:numId w:val="7"/>
        </w:numPr>
        <w:spacing w:after="120" w:line="360" w:lineRule="auto"/>
        <w:jc w:val="both"/>
        <w:rPr>
          <w:sz w:val="24"/>
          <w:szCs w:val="24"/>
        </w:rPr>
      </w:pPr>
      <w:r>
        <w:rPr>
          <w:sz w:val="24"/>
          <w:szCs w:val="24"/>
        </w:rPr>
        <w:t>General literature on healthcare appointment scheduling, resource allocation and hospital operations management.</w:t>
      </w:r>
    </w:p>
    <w:p w14:paraId="0E818937" w14:textId="77777777" w:rsidR="00D70210" w:rsidRDefault="00000000">
      <w:pPr>
        <w:numPr>
          <w:ilvl w:val="0"/>
          <w:numId w:val="7"/>
        </w:numPr>
        <w:spacing w:after="120" w:line="360" w:lineRule="auto"/>
        <w:jc w:val="both"/>
        <w:rPr>
          <w:sz w:val="24"/>
          <w:szCs w:val="24"/>
        </w:rPr>
      </w:pPr>
      <w:r>
        <w:rPr>
          <w:sz w:val="24"/>
          <w:szCs w:val="24"/>
        </w:rPr>
        <w:t>Note: The final submitted report should acknowledge the exact software versions, repositories, libraries, datasets (if any), and AI-assisted resources actually used during implementation.</w:t>
      </w:r>
    </w:p>
    <w:p w14:paraId="1A79BE1A" w14:textId="77777777" w:rsidR="00D70210" w:rsidRDefault="00000000">
      <w:r>
        <w:br w:type="page"/>
      </w:r>
    </w:p>
    <w:p w14:paraId="4B7EAAFC" w14:textId="77777777" w:rsidR="00D70210" w:rsidRDefault="00000000">
      <w:pPr>
        <w:spacing w:after="240"/>
        <w:jc w:val="center"/>
      </w:pPr>
      <w:r>
        <w:rPr>
          <w:b/>
          <w:sz w:val="30"/>
        </w:rPr>
        <w:t>APPENDICES</w:t>
      </w:r>
    </w:p>
    <w:p w14:paraId="55726095" w14:textId="77777777" w:rsidR="00D70210" w:rsidRDefault="00000000">
      <w:pPr>
        <w:spacing w:after="120"/>
      </w:pPr>
      <w:r>
        <w:rPr>
          <w:b/>
        </w:rPr>
        <w:t>Appendix A – Appointment Scheduling Workflow</w:t>
      </w:r>
    </w:p>
    <w:p w14:paraId="1FF02892" w14:textId="77777777" w:rsidR="00D70210" w:rsidRDefault="00000000">
      <w:pPr>
        <w:spacing w:after="120"/>
      </w:pPr>
      <w:r>
        <w:t>Authenticate the user and establish a secure session.</w:t>
      </w:r>
    </w:p>
    <w:p w14:paraId="5B5126DB" w14:textId="77777777" w:rsidR="00D70210" w:rsidRDefault="00000000">
      <w:pPr>
        <w:spacing w:after="120"/>
      </w:pPr>
      <w:r>
        <w:t>Load doctor schedules and hospital resource availability.</w:t>
      </w:r>
    </w:p>
    <w:p w14:paraId="534C73C7" w14:textId="77777777" w:rsidR="00D70210" w:rsidRDefault="00000000">
      <w:pPr>
        <w:spacing w:after="120"/>
      </w:pPr>
      <w:r>
        <w:t>Select a valid appointment date and time.</w:t>
      </w:r>
    </w:p>
    <w:p w14:paraId="3702796D" w14:textId="77777777" w:rsidR="00D70210" w:rsidRDefault="00000000">
      <w:pPr>
        <w:spacing w:after="120"/>
      </w:pPr>
      <w:r>
        <w:t>Check doctor availability and existing appointments.</w:t>
      </w:r>
    </w:p>
    <w:p w14:paraId="74F92628" w14:textId="77777777" w:rsidR="00D70210" w:rsidRDefault="00000000">
      <w:pPr>
        <w:spacing w:after="120"/>
      </w:pPr>
      <w:r>
        <w:t>Check required resource availability.</w:t>
      </w:r>
    </w:p>
    <w:p w14:paraId="1539CB63" w14:textId="77777777" w:rsidR="00D70210" w:rsidRDefault="00000000">
      <w:pPr>
        <w:spacing w:after="120"/>
      </w:pPr>
      <w:r>
        <w:t>Create the appointment and allocation records.</w:t>
      </w:r>
    </w:p>
    <w:p w14:paraId="653C5C5F" w14:textId="77777777" w:rsidR="00D70210" w:rsidRDefault="00000000">
      <w:pPr>
        <w:spacing w:after="120"/>
      </w:pPr>
      <w:r>
        <w:t>Update resource status where required.</w:t>
      </w:r>
    </w:p>
    <w:p w14:paraId="57B08652" w14:textId="77777777" w:rsidR="00D70210" w:rsidRDefault="00000000">
      <w:pPr>
        <w:spacing w:after="120"/>
      </w:pPr>
      <w:r>
        <w:t>Allow cancellation or completion and release the resource.</w:t>
      </w:r>
    </w:p>
    <w:p w14:paraId="2A1DE184" w14:textId="77777777" w:rsidR="00D70210" w:rsidRDefault="00000000">
      <w:pPr>
        <w:spacing w:after="120"/>
      </w:pPr>
      <w:r>
        <w:t>Record relevant operational activity.</w:t>
      </w:r>
    </w:p>
    <w:p w14:paraId="576143BE" w14:textId="77777777" w:rsidR="00D70210" w:rsidRDefault="00000000">
      <w:pPr>
        <w:spacing w:after="120"/>
      </w:pPr>
      <w:r>
        <w:rPr>
          <w:b/>
        </w:rPr>
        <w:t>Appendix B – Database Design</w:t>
      </w:r>
    </w:p>
    <w:tbl>
      <w:tblPr>
        <w:tblStyle w:val="TableGrid"/>
        <w:tblW w:w="0" w:type="auto"/>
        <w:jc w:val="center"/>
        <w:tblLook w:val="04A0" w:firstRow="1" w:lastRow="0" w:firstColumn="1" w:lastColumn="0" w:noHBand="0" w:noVBand="1"/>
      </w:tblPr>
      <w:tblGrid>
        <w:gridCol w:w="3213"/>
        <w:gridCol w:w="3213"/>
        <w:gridCol w:w="3212"/>
      </w:tblGrid>
      <w:tr w:rsidR="00D70210" w14:paraId="1206AB39" w14:textId="77777777">
        <w:trPr>
          <w:jc w:val="center"/>
        </w:trPr>
        <w:tc>
          <w:tcPr>
            <w:tcW w:w="3216" w:type="dxa"/>
            <w:vAlign w:val="center"/>
          </w:tcPr>
          <w:p w14:paraId="4970B21B" w14:textId="77777777" w:rsidR="00D70210" w:rsidRDefault="00000000">
            <w:pPr>
              <w:spacing w:after="0" w:line="240" w:lineRule="auto"/>
            </w:pPr>
            <w:r>
              <w:rPr>
                <w:b/>
                <w:sz w:val="20"/>
              </w:rPr>
              <w:t>Table</w:t>
            </w:r>
          </w:p>
        </w:tc>
        <w:tc>
          <w:tcPr>
            <w:tcW w:w="3216" w:type="dxa"/>
            <w:vAlign w:val="center"/>
          </w:tcPr>
          <w:p w14:paraId="036D86BC" w14:textId="77777777" w:rsidR="00D70210" w:rsidRDefault="00000000">
            <w:pPr>
              <w:spacing w:after="0" w:line="240" w:lineRule="auto"/>
            </w:pPr>
            <w:r>
              <w:rPr>
                <w:b/>
                <w:sz w:val="20"/>
              </w:rPr>
              <w:t>Important Fields</w:t>
            </w:r>
          </w:p>
        </w:tc>
        <w:tc>
          <w:tcPr>
            <w:tcW w:w="3216" w:type="dxa"/>
            <w:vAlign w:val="center"/>
          </w:tcPr>
          <w:p w14:paraId="1BD6945E" w14:textId="77777777" w:rsidR="00D70210" w:rsidRDefault="00000000">
            <w:pPr>
              <w:spacing w:after="0" w:line="240" w:lineRule="auto"/>
            </w:pPr>
            <w:r>
              <w:rPr>
                <w:b/>
                <w:sz w:val="20"/>
              </w:rPr>
              <w:t>Purpose</w:t>
            </w:r>
          </w:p>
        </w:tc>
      </w:tr>
      <w:tr w:rsidR="00D70210" w14:paraId="38D59D14" w14:textId="77777777">
        <w:trPr>
          <w:jc w:val="center"/>
        </w:trPr>
        <w:tc>
          <w:tcPr>
            <w:tcW w:w="3216" w:type="dxa"/>
            <w:vAlign w:val="center"/>
          </w:tcPr>
          <w:p w14:paraId="24E371B7" w14:textId="77777777" w:rsidR="00D70210" w:rsidRDefault="00000000">
            <w:pPr>
              <w:spacing w:after="0" w:line="240" w:lineRule="auto"/>
            </w:pPr>
            <w:r>
              <w:rPr>
                <w:sz w:val="19"/>
              </w:rPr>
              <w:t>users</w:t>
            </w:r>
          </w:p>
        </w:tc>
        <w:tc>
          <w:tcPr>
            <w:tcW w:w="3216" w:type="dxa"/>
            <w:vAlign w:val="center"/>
          </w:tcPr>
          <w:p w14:paraId="448E4250" w14:textId="77777777" w:rsidR="00D70210" w:rsidRDefault="00000000">
            <w:pPr>
              <w:spacing w:after="0" w:line="240" w:lineRule="auto"/>
            </w:pPr>
            <w:r>
              <w:rPr>
                <w:sz w:val="19"/>
              </w:rPr>
              <w:t xml:space="preserve">id, name, email, </w:t>
            </w:r>
            <w:proofErr w:type="spellStart"/>
            <w:r>
              <w:rPr>
                <w:sz w:val="19"/>
              </w:rPr>
              <w:t>password_hash</w:t>
            </w:r>
            <w:proofErr w:type="spellEnd"/>
            <w:r>
              <w:rPr>
                <w:sz w:val="19"/>
              </w:rPr>
              <w:t xml:space="preserve">, role, </w:t>
            </w:r>
            <w:proofErr w:type="spellStart"/>
            <w:r>
              <w:rPr>
                <w:sz w:val="19"/>
              </w:rPr>
              <w:t>created_at</w:t>
            </w:r>
            <w:proofErr w:type="spellEnd"/>
          </w:p>
        </w:tc>
        <w:tc>
          <w:tcPr>
            <w:tcW w:w="3216" w:type="dxa"/>
            <w:vAlign w:val="center"/>
          </w:tcPr>
          <w:p w14:paraId="2092BFD2" w14:textId="77777777" w:rsidR="00D70210" w:rsidRDefault="00000000">
            <w:pPr>
              <w:spacing w:after="0" w:line="240" w:lineRule="auto"/>
            </w:pPr>
            <w:r>
              <w:rPr>
                <w:sz w:val="19"/>
              </w:rPr>
              <w:t>User identity and authentication</w:t>
            </w:r>
          </w:p>
        </w:tc>
      </w:tr>
      <w:tr w:rsidR="00D70210" w14:paraId="7F9F6830" w14:textId="77777777">
        <w:trPr>
          <w:jc w:val="center"/>
        </w:trPr>
        <w:tc>
          <w:tcPr>
            <w:tcW w:w="3216" w:type="dxa"/>
            <w:vAlign w:val="center"/>
          </w:tcPr>
          <w:p w14:paraId="75F7CE2C" w14:textId="77777777" w:rsidR="00D70210" w:rsidRDefault="00000000">
            <w:pPr>
              <w:spacing w:after="0" w:line="240" w:lineRule="auto"/>
            </w:pPr>
            <w:r>
              <w:rPr>
                <w:sz w:val="19"/>
              </w:rPr>
              <w:t>doctors</w:t>
            </w:r>
          </w:p>
        </w:tc>
        <w:tc>
          <w:tcPr>
            <w:tcW w:w="3216" w:type="dxa"/>
            <w:vAlign w:val="center"/>
          </w:tcPr>
          <w:p w14:paraId="3EAD59E2" w14:textId="77777777" w:rsidR="00D70210" w:rsidRDefault="00000000">
            <w:pPr>
              <w:spacing w:after="0" w:line="240" w:lineRule="auto"/>
            </w:pPr>
            <w:r>
              <w:rPr>
                <w:sz w:val="19"/>
              </w:rPr>
              <w:t>id, name, department, specialization, status</w:t>
            </w:r>
          </w:p>
        </w:tc>
        <w:tc>
          <w:tcPr>
            <w:tcW w:w="3216" w:type="dxa"/>
            <w:vAlign w:val="center"/>
          </w:tcPr>
          <w:p w14:paraId="1B5DFC29" w14:textId="77777777" w:rsidR="00D70210" w:rsidRDefault="00000000">
            <w:pPr>
              <w:spacing w:after="0" w:line="240" w:lineRule="auto"/>
            </w:pPr>
            <w:r>
              <w:rPr>
                <w:sz w:val="19"/>
              </w:rPr>
              <w:t>Doctor information</w:t>
            </w:r>
          </w:p>
        </w:tc>
      </w:tr>
      <w:tr w:rsidR="00D70210" w14:paraId="5688CAF7" w14:textId="77777777">
        <w:trPr>
          <w:jc w:val="center"/>
        </w:trPr>
        <w:tc>
          <w:tcPr>
            <w:tcW w:w="3216" w:type="dxa"/>
            <w:vAlign w:val="center"/>
          </w:tcPr>
          <w:p w14:paraId="216CFB97" w14:textId="77777777" w:rsidR="00D70210" w:rsidRDefault="00000000">
            <w:pPr>
              <w:spacing w:after="0" w:line="240" w:lineRule="auto"/>
            </w:pPr>
            <w:r>
              <w:rPr>
                <w:sz w:val="19"/>
              </w:rPr>
              <w:t>resources</w:t>
            </w:r>
          </w:p>
        </w:tc>
        <w:tc>
          <w:tcPr>
            <w:tcW w:w="3216" w:type="dxa"/>
            <w:vAlign w:val="center"/>
          </w:tcPr>
          <w:p w14:paraId="6CFC96F6" w14:textId="77777777" w:rsidR="00D70210" w:rsidRDefault="00000000">
            <w:pPr>
              <w:spacing w:after="0" w:line="240" w:lineRule="auto"/>
            </w:pPr>
            <w:r>
              <w:rPr>
                <w:sz w:val="19"/>
              </w:rPr>
              <w:t xml:space="preserve">id, </w:t>
            </w:r>
            <w:proofErr w:type="spellStart"/>
            <w:r>
              <w:rPr>
                <w:sz w:val="19"/>
              </w:rPr>
              <w:t>resource_name</w:t>
            </w:r>
            <w:proofErr w:type="spellEnd"/>
            <w:r>
              <w:rPr>
                <w:sz w:val="19"/>
              </w:rPr>
              <w:t>, type, location, status</w:t>
            </w:r>
          </w:p>
        </w:tc>
        <w:tc>
          <w:tcPr>
            <w:tcW w:w="3216" w:type="dxa"/>
            <w:vAlign w:val="center"/>
          </w:tcPr>
          <w:p w14:paraId="313843AB" w14:textId="77777777" w:rsidR="00D70210" w:rsidRDefault="00000000">
            <w:pPr>
              <w:spacing w:after="0" w:line="240" w:lineRule="auto"/>
            </w:pPr>
            <w:r>
              <w:rPr>
                <w:sz w:val="19"/>
              </w:rPr>
              <w:t>Hospital resource records</w:t>
            </w:r>
          </w:p>
        </w:tc>
      </w:tr>
      <w:tr w:rsidR="00D70210" w14:paraId="69969403" w14:textId="77777777">
        <w:trPr>
          <w:jc w:val="center"/>
        </w:trPr>
        <w:tc>
          <w:tcPr>
            <w:tcW w:w="3216" w:type="dxa"/>
            <w:vAlign w:val="center"/>
          </w:tcPr>
          <w:p w14:paraId="58DF4962" w14:textId="77777777" w:rsidR="00D70210" w:rsidRDefault="00000000">
            <w:pPr>
              <w:spacing w:after="0" w:line="240" w:lineRule="auto"/>
            </w:pPr>
            <w:proofErr w:type="spellStart"/>
            <w:r>
              <w:rPr>
                <w:sz w:val="19"/>
              </w:rPr>
              <w:t>doctor_schedule</w:t>
            </w:r>
            <w:proofErr w:type="spellEnd"/>
          </w:p>
        </w:tc>
        <w:tc>
          <w:tcPr>
            <w:tcW w:w="3216" w:type="dxa"/>
            <w:vAlign w:val="center"/>
          </w:tcPr>
          <w:p w14:paraId="090F24C6" w14:textId="77777777" w:rsidR="00D70210" w:rsidRDefault="00000000">
            <w:pPr>
              <w:spacing w:after="0" w:line="240" w:lineRule="auto"/>
            </w:pPr>
            <w:r>
              <w:rPr>
                <w:sz w:val="19"/>
              </w:rPr>
              <w:t xml:space="preserve">id, </w:t>
            </w:r>
            <w:proofErr w:type="spellStart"/>
            <w:r>
              <w:rPr>
                <w:sz w:val="19"/>
              </w:rPr>
              <w:t>doctor_id</w:t>
            </w:r>
            <w:proofErr w:type="spellEnd"/>
            <w:r>
              <w:rPr>
                <w:sz w:val="19"/>
              </w:rPr>
              <w:t xml:space="preserve">, date, </w:t>
            </w:r>
            <w:proofErr w:type="spellStart"/>
            <w:r>
              <w:rPr>
                <w:sz w:val="19"/>
              </w:rPr>
              <w:t>start_time</w:t>
            </w:r>
            <w:proofErr w:type="spellEnd"/>
            <w:r>
              <w:rPr>
                <w:sz w:val="19"/>
              </w:rPr>
              <w:t xml:space="preserve">, </w:t>
            </w:r>
            <w:proofErr w:type="spellStart"/>
            <w:r>
              <w:rPr>
                <w:sz w:val="19"/>
              </w:rPr>
              <w:t>end_time</w:t>
            </w:r>
            <w:proofErr w:type="spellEnd"/>
          </w:p>
        </w:tc>
        <w:tc>
          <w:tcPr>
            <w:tcW w:w="3216" w:type="dxa"/>
            <w:vAlign w:val="center"/>
          </w:tcPr>
          <w:p w14:paraId="2502702F" w14:textId="77777777" w:rsidR="00D70210" w:rsidRDefault="00000000">
            <w:pPr>
              <w:spacing w:after="0" w:line="240" w:lineRule="auto"/>
            </w:pPr>
            <w:r>
              <w:rPr>
                <w:sz w:val="19"/>
              </w:rPr>
              <w:t>Doctor availability</w:t>
            </w:r>
          </w:p>
        </w:tc>
      </w:tr>
      <w:tr w:rsidR="00D70210" w14:paraId="1CE3EF50" w14:textId="77777777">
        <w:trPr>
          <w:jc w:val="center"/>
        </w:trPr>
        <w:tc>
          <w:tcPr>
            <w:tcW w:w="3216" w:type="dxa"/>
            <w:vAlign w:val="center"/>
          </w:tcPr>
          <w:p w14:paraId="50B9283B" w14:textId="77777777" w:rsidR="00D70210" w:rsidRDefault="00000000">
            <w:pPr>
              <w:spacing w:after="0" w:line="240" w:lineRule="auto"/>
            </w:pPr>
            <w:r>
              <w:rPr>
                <w:sz w:val="19"/>
              </w:rPr>
              <w:t>appointments</w:t>
            </w:r>
          </w:p>
        </w:tc>
        <w:tc>
          <w:tcPr>
            <w:tcW w:w="3216" w:type="dxa"/>
            <w:vAlign w:val="center"/>
          </w:tcPr>
          <w:p w14:paraId="6A4943E9" w14:textId="77777777" w:rsidR="00D70210" w:rsidRDefault="00000000">
            <w:pPr>
              <w:spacing w:after="0" w:line="240" w:lineRule="auto"/>
            </w:pPr>
            <w:r>
              <w:rPr>
                <w:sz w:val="19"/>
              </w:rPr>
              <w:t xml:space="preserve">id, </w:t>
            </w:r>
            <w:proofErr w:type="spellStart"/>
            <w:r>
              <w:rPr>
                <w:sz w:val="19"/>
              </w:rPr>
              <w:t>patient_id</w:t>
            </w:r>
            <w:proofErr w:type="spellEnd"/>
            <w:r>
              <w:rPr>
                <w:sz w:val="19"/>
              </w:rPr>
              <w:t xml:space="preserve">, </w:t>
            </w:r>
            <w:proofErr w:type="spellStart"/>
            <w:r>
              <w:rPr>
                <w:sz w:val="19"/>
              </w:rPr>
              <w:t>doctor_id</w:t>
            </w:r>
            <w:proofErr w:type="spellEnd"/>
            <w:r>
              <w:rPr>
                <w:sz w:val="19"/>
              </w:rPr>
              <w:t xml:space="preserve">, date, </w:t>
            </w:r>
            <w:proofErr w:type="spellStart"/>
            <w:r>
              <w:rPr>
                <w:sz w:val="19"/>
              </w:rPr>
              <w:t>start_time</w:t>
            </w:r>
            <w:proofErr w:type="spellEnd"/>
            <w:r>
              <w:rPr>
                <w:sz w:val="19"/>
              </w:rPr>
              <w:t xml:space="preserve">, </w:t>
            </w:r>
            <w:proofErr w:type="spellStart"/>
            <w:r>
              <w:rPr>
                <w:sz w:val="19"/>
              </w:rPr>
              <w:t>end_time</w:t>
            </w:r>
            <w:proofErr w:type="spellEnd"/>
            <w:r>
              <w:rPr>
                <w:sz w:val="19"/>
              </w:rPr>
              <w:t>, status</w:t>
            </w:r>
          </w:p>
        </w:tc>
        <w:tc>
          <w:tcPr>
            <w:tcW w:w="3216" w:type="dxa"/>
            <w:vAlign w:val="center"/>
          </w:tcPr>
          <w:p w14:paraId="17BF31BD" w14:textId="77777777" w:rsidR="00D70210" w:rsidRDefault="00000000">
            <w:pPr>
              <w:spacing w:after="0" w:line="240" w:lineRule="auto"/>
            </w:pPr>
            <w:r>
              <w:rPr>
                <w:sz w:val="19"/>
              </w:rPr>
              <w:t>Appointment records</w:t>
            </w:r>
          </w:p>
        </w:tc>
      </w:tr>
      <w:tr w:rsidR="00D70210" w14:paraId="5A65F5E2" w14:textId="77777777">
        <w:trPr>
          <w:jc w:val="center"/>
        </w:trPr>
        <w:tc>
          <w:tcPr>
            <w:tcW w:w="3216" w:type="dxa"/>
            <w:vAlign w:val="center"/>
          </w:tcPr>
          <w:p w14:paraId="6F6086C2" w14:textId="77777777" w:rsidR="00D70210" w:rsidRDefault="00000000">
            <w:pPr>
              <w:spacing w:after="0" w:line="240" w:lineRule="auto"/>
            </w:pPr>
            <w:r>
              <w:rPr>
                <w:sz w:val="19"/>
              </w:rPr>
              <w:t>allocations</w:t>
            </w:r>
          </w:p>
        </w:tc>
        <w:tc>
          <w:tcPr>
            <w:tcW w:w="3216" w:type="dxa"/>
            <w:vAlign w:val="center"/>
          </w:tcPr>
          <w:p w14:paraId="651EB13E" w14:textId="77777777" w:rsidR="00D70210" w:rsidRDefault="00000000">
            <w:pPr>
              <w:spacing w:after="0" w:line="240" w:lineRule="auto"/>
            </w:pPr>
            <w:r>
              <w:rPr>
                <w:sz w:val="19"/>
              </w:rPr>
              <w:t xml:space="preserve">id, </w:t>
            </w:r>
            <w:proofErr w:type="spellStart"/>
            <w:r>
              <w:rPr>
                <w:sz w:val="19"/>
              </w:rPr>
              <w:t>appointment_id</w:t>
            </w:r>
            <w:proofErr w:type="spellEnd"/>
            <w:r>
              <w:rPr>
                <w:sz w:val="19"/>
              </w:rPr>
              <w:t xml:space="preserve">, </w:t>
            </w:r>
            <w:proofErr w:type="spellStart"/>
            <w:r>
              <w:rPr>
                <w:sz w:val="19"/>
              </w:rPr>
              <w:t>resource_id</w:t>
            </w:r>
            <w:proofErr w:type="spellEnd"/>
            <w:r>
              <w:rPr>
                <w:sz w:val="19"/>
              </w:rPr>
              <w:t xml:space="preserve">, </w:t>
            </w:r>
            <w:proofErr w:type="spellStart"/>
            <w:r>
              <w:rPr>
                <w:sz w:val="19"/>
              </w:rPr>
              <w:t>allocated_at</w:t>
            </w:r>
            <w:proofErr w:type="spellEnd"/>
            <w:r>
              <w:rPr>
                <w:sz w:val="19"/>
              </w:rPr>
              <w:t xml:space="preserve">, </w:t>
            </w:r>
            <w:proofErr w:type="spellStart"/>
            <w:r>
              <w:rPr>
                <w:sz w:val="19"/>
              </w:rPr>
              <w:t>released_at</w:t>
            </w:r>
            <w:proofErr w:type="spellEnd"/>
          </w:p>
        </w:tc>
        <w:tc>
          <w:tcPr>
            <w:tcW w:w="3216" w:type="dxa"/>
            <w:vAlign w:val="center"/>
          </w:tcPr>
          <w:p w14:paraId="65827F99" w14:textId="77777777" w:rsidR="00D70210" w:rsidRDefault="00000000">
            <w:pPr>
              <w:spacing w:after="0" w:line="240" w:lineRule="auto"/>
            </w:pPr>
            <w:r>
              <w:rPr>
                <w:sz w:val="19"/>
              </w:rPr>
              <w:t>Resource allocation</w:t>
            </w:r>
          </w:p>
        </w:tc>
      </w:tr>
      <w:tr w:rsidR="00D70210" w14:paraId="087ADC68" w14:textId="77777777">
        <w:trPr>
          <w:jc w:val="center"/>
        </w:trPr>
        <w:tc>
          <w:tcPr>
            <w:tcW w:w="3216" w:type="dxa"/>
            <w:vAlign w:val="center"/>
          </w:tcPr>
          <w:p w14:paraId="1496CF1F" w14:textId="77777777" w:rsidR="00D70210" w:rsidRDefault="00000000">
            <w:pPr>
              <w:spacing w:after="0" w:line="240" w:lineRule="auto"/>
            </w:pPr>
            <w:proofErr w:type="spellStart"/>
            <w:r>
              <w:rPr>
                <w:sz w:val="19"/>
              </w:rPr>
              <w:t>audit_logs</w:t>
            </w:r>
            <w:proofErr w:type="spellEnd"/>
          </w:p>
        </w:tc>
        <w:tc>
          <w:tcPr>
            <w:tcW w:w="3216" w:type="dxa"/>
            <w:vAlign w:val="center"/>
          </w:tcPr>
          <w:p w14:paraId="7894A0F0" w14:textId="77777777" w:rsidR="00D70210" w:rsidRDefault="00000000">
            <w:pPr>
              <w:spacing w:after="0" w:line="240" w:lineRule="auto"/>
            </w:pPr>
            <w:r>
              <w:rPr>
                <w:sz w:val="19"/>
              </w:rPr>
              <w:t xml:space="preserve">id, </w:t>
            </w:r>
            <w:proofErr w:type="spellStart"/>
            <w:r>
              <w:rPr>
                <w:sz w:val="19"/>
              </w:rPr>
              <w:t>user_id</w:t>
            </w:r>
            <w:proofErr w:type="spellEnd"/>
            <w:r>
              <w:rPr>
                <w:sz w:val="19"/>
              </w:rPr>
              <w:t>, action, timestamp, details</w:t>
            </w:r>
          </w:p>
        </w:tc>
        <w:tc>
          <w:tcPr>
            <w:tcW w:w="3216" w:type="dxa"/>
            <w:vAlign w:val="center"/>
          </w:tcPr>
          <w:p w14:paraId="78EF1EBB" w14:textId="77777777" w:rsidR="00D70210" w:rsidRDefault="00000000">
            <w:pPr>
              <w:spacing w:after="0" w:line="240" w:lineRule="auto"/>
            </w:pPr>
            <w:r>
              <w:rPr>
                <w:sz w:val="19"/>
              </w:rPr>
              <w:t>Operational auditing</w:t>
            </w:r>
          </w:p>
        </w:tc>
      </w:tr>
    </w:tbl>
    <w:p w14:paraId="6C66279E" w14:textId="77777777" w:rsidR="00D70210" w:rsidRDefault="00D70210"/>
    <w:p w14:paraId="260ACE30" w14:textId="77777777" w:rsidR="00D70210" w:rsidRDefault="00000000">
      <w:pPr>
        <w:spacing w:after="120"/>
      </w:pPr>
      <w:r>
        <w:rPr>
          <w:b/>
        </w:rPr>
        <w:t>Appendix C – Source Code / Code Repository Information</w:t>
      </w:r>
    </w:p>
    <w:p w14:paraId="0794CF99" w14:textId="77777777" w:rsidR="00D70210" w:rsidRDefault="00000000">
      <w:pPr>
        <w:spacing w:after="120"/>
      </w:pPr>
      <w:r>
        <w:t>Repository URL: ________________________________________________</w:t>
      </w:r>
    </w:p>
    <w:p w14:paraId="72ECD0FC" w14:textId="77777777" w:rsidR="00D70210" w:rsidRDefault="00000000">
      <w:pPr>
        <w:spacing w:after="120"/>
      </w:pPr>
      <w:r>
        <w:t>Version / Commit: ______________________________________________</w:t>
      </w:r>
    </w:p>
    <w:p w14:paraId="021A3A6D" w14:textId="77777777" w:rsidR="00D70210" w:rsidRDefault="00000000">
      <w:pPr>
        <w:spacing w:after="120"/>
      </w:pPr>
      <w:r>
        <w:rPr>
          <w:b/>
        </w:rPr>
        <w:t>Appendix D – Screenshots / Implementation Evidence</w:t>
      </w:r>
    </w:p>
    <w:p w14:paraId="43402A36" w14:textId="77777777" w:rsidR="00D70210" w:rsidRDefault="00000000">
      <w:pPr>
        <w:pStyle w:val="ListBullet"/>
        <w:spacing w:after="60" w:line="264" w:lineRule="auto"/>
      </w:pPr>
      <w:r>
        <w:t>Login and registration page.</w:t>
      </w:r>
    </w:p>
    <w:p w14:paraId="0FA01F75" w14:textId="77777777" w:rsidR="00D70210" w:rsidRDefault="00000000">
      <w:pPr>
        <w:pStyle w:val="ListBullet"/>
        <w:spacing w:after="60" w:line="264" w:lineRule="auto"/>
      </w:pPr>
      <w:r>
        <w:t>Hospital resource dashboard.</w:t>
      </w:r>
    </w:p>
    <w:p w14:paraId="0CE37AB6" w14:textId="77777777" w:rsidR="00D70210" w:rsidRDefault="00000000">
      <w:pPr>
        <w:pStyle w:val="ListBullet"/>
        <w:spacing w:after="60" w:line="264" w:lineRule="auto"/>
      </w:pPr>
      <w:r>
        <w:t>Doctor availability page.</w:t>
      </w:r>
    </w:p>
    <w:p w14:paraId="0DE75C3B" w14:textId="77777777" w:rsidR="00D70210" w:rsidRDefault="00000000">
      <w:pPr>
        <w:pStyle w:val="ListBullet"/>
        <w:spacing w:after="60" w:line="264" w:lineRule="auto"/>
      </w:pPr>
      <w:r>
        <w:t>Appointment scheduling page.</w:t>
      </w:r>
    </w:p>
    <w:p w14:paraId="7FC9FB2D" w14:textId="77777777" w:rsidR="00D70210" w:rsidRDefault="00000000">
      <w:pPr>
        <w:pStyle w:val="ListBullet"/>
        <w:spacing w:after="60" w:line="264" w:lineRule="auto"/>
      </w:pPr>
      <w:r>
        <w:t>Resource allocation page.</w:t>
      </w:r>
    </w:p>
    <w:p w14:paraId="02B5F2F3" w14:textId="77777777" w:rsidR="00D70210" w:rsidRDefault="00000000">
      <w:pPr>
        <w:pStyle w:val="ListBullet"/>
        <w:spacing w:after="60" w:line="264" w:lineRule="auto"/>
      </w:pPr>
      <w:r>
        <w:t>Appointment status / cancellation result.</w:t>
      </w:r>
    </w:p>
    <w:p w14:paraId="193602A9" w14:textId="77777777" w:rsidR="00D70210" w:rsidRDefault="00000000">
      <w:pPr>
        <w:pStyle w:val="ListBullet"/>
        <w:spacing w:after="60" w:line="264" w:lineRule="auto"/>
      </w:pPr>
      <w:r>
        <w:t>Administrative monitoring dashboard.</w:t>
      </w:r>
    </w:p>
    <w:p w14:paraId="4810D195" w14:textId="77777777" w:rsidR="00D70210" w:rsidRDefault="00D70210">
      <w:pPr>
        <w:spacing w:after="120"/>
        <w:rPr>
          <w:b/>
        </w:rPr>
      </w:pPr>
    </w:p>
    <w:p w14:paraId="484516D9" w14:textId="77777777" w:rsidR="00D70210" w:rsidRDefault="00D70210">
      <w:pPr>
        <w:spacing w:after="120"/>
        <w:rPr>
          <w:b/>
        </w:rPr>
      </w:pPr>
    </w:p>
    <w:p w14:paraId="1D8A54E2" w14:textId="77777777" w:rsidR="00D70210" w:rsidRDefault="00D70210">
      <w:pPr>
        <w:spacing w:after="120"/>
        <w:rPr>
          <w:b/>
        </w:rPr>
      </w:pPr>
    </w:p>
    <w:p w14:paraId="5EE7119B" w14:textId="77777777" w:rsidR="00D70210" w:rsidRDefault="00000000">
      <w:pPr>
        <w:spacing w:after="120"/>
      </w:pPr>
      <w:r>
        <w:rPr>
          <w:b/>
        </w:rPr>
        <w:t>Appendix E – Experimental / Raw Data</w:t>
      </w:r>
    </w:p>
    <w:p w14:paraId="619B474A" w14:textId="77777777" w:rsidR="00D70210" w:rsidRDefault="00000000">
      <w:pPr>
        <w:spacing w:after="120"/>
      </w:pPr>
      <w:r>
        <w:t>Record actual test results for appointment booking time, conflict detection, resource allocation, cancellation, dashboard updates and failure cases after the final prototype is executed. Do not insert estimated measurements as achieved results.</w:t>
      </w:r>
    </w:p>
    <w:p w14:paraId="1D0AD5E0" w14:textId="77777777" w:rsidR="00D70210" w:rsidRDefault="00000000">
      <w:pPr>
        <w:spacing w:after="120"/>
      </w:pPr>
      <w:r>
        <w:rPr>
          <w:b/>
        </w:rPr>
        <w:t>Appendix F – Ethics / Institutional Approval</w:t>
      </w:r>
    </w:p>
    <w:p w14:paraId="43BBACBF" w14:textId="77777777" w:rsidR="00D70210" w:rsidRDefault="00000000">
      <w:pPr>
        <w:spacing w:after="120"/>
      </w:pPr>
      <w:r>
        <w:t>The prototype should use synthetic or non-confidential data for demonstrations unless appropriate institutional approval and data-handling procedures are available. Real patient identifiers and confidential clinical information should not be included in screenshots or demonstration datasets.</w:t>
      </w:r>
    </w:p>
    <w:p w14:paraId="11DEE1F9" w14:textId="77777777" w:rsidR="00D70210" w:rsidRDefault="00000000">
      <w:pPr>
        <w:spacing w:after="120"/>
      </w:pPr>
      <w:r>
        <w:rPr>
          <w:b/>
        </w:rPr>
        <w:t>Appendix G – Project Meeting / Progress Records</w:t>
      </w:r>
    </w:p>
    <w:tbl>
      <w:tblPr>
        <w:tblStyle w:val="TableGrid"/>
        <w:tblW w:w="0" w:type="auto"/>
        <w:jc w:val="center"/>
        <w:tblLook w:val="04A0" w:firstRow="1" w:lastRow="0" w:firstColumn="1" w:lastColumn="0" w:noHBand="0" w:noVBand="1"/>
      </w:tblPr>
      <w:tblGrid>
        <w:gridCol w:w="2410"/>
        <w:gridCol w:w="2410"/>
        <w:gridCol w:w="2409"/>
        <w:gridCol w:w="2409"/>
      </w:tblGrid>
      <w:tr w:rsidR="00D70210" w14:paraId="5D9E68BE" w14:textId="77777777">
        <w:trPr>
          <w:jc w:val="center"/>
        </w:trPr>
        <w:tc>
          <w:tcPr>
            <w:tcW w:w="2412" w:type="dxa"/>
            <w:vAlign w:val="center"/>
          </w:tcPr>
          <w:p w14:paraId="2E8FC4FB" w14:textId="77777777" w:rsidR="00D70210" w:rsidRDefault="00000000">
            <w:pPr>
              <w:spacing w:after="0" w:line="240" w:lineRule="auto"/>
            </w:pPr>
            <w:r>
              <w:rPr>
                <w:b/>
                <w:sz w:val="20"/>
              </w:rPr>
              <w:t>Date</w:t>
            </w:r>
          </w:p>
        </w:tc>
        <w:tc>
          <w:tcPr>
            <w:tcW w:w="2412" w:type="dxa"/>
            <w:vAlign w:val="center"/>
          </w:tcPr>
          <w:p w14:paraId="5C849B83" w14:textId="77777777" w:rsidR="00D70210" w:rsidRDefault="00000000">
            <w:pPr>
              <w:spacing w:after="0" w:line="240" w:lineRule="auto"/>
            </w:pPr>
            <w:r>
              <w:rPr>
                <w:b/>
                <w:sz w:val="20"/>
              </w:rPr>
              <w:t>Discussion / Task</w:t>
            </w:r>
          </w:p>
        </w:tc>
        <w:tc>
          <w:tcPr>
            <w:tcW w:w="2412" w:type="dxa"/>
            <w:vAlign w:val="center"/>
          </w:tcPr>
          <w:p w14:paraId="664ED19F" w14:textId="77777777" w:rsidR="00D70210" w:rsidRDefault="00000000">
            <w:pPr>
              <w:spacing w:after="0" w:line="240" w:lineRule="auto"/>
            </w:pPr>
            <w:r>
              <w:rPr>
                <w:b/>
                <w:sz w:val="20"/>
              </w:rPr>
              <w:t>Decision / Action</w:t>
            </w:r>
          </w:p>
        </w:tc>
        <w:tc>
          <w:tcPr>
            <w:tcW w:w="2412" w:type="dxa"/>
            <w:vAlign w:val="center"/>
          </w:tcPr>
          <w:p w14:paraId="78CCA337" w14:textId="77777777" w:rsidR="00D70210" w:rsidRDefault="00000000">
            <w:pPr>
              <w:spacing w:after="0" w:line="240" w:lineRule="auto"/>
            </w:pPr>
            <w:r>
              <w:rPr>
                <w:b/>
                <w:sz w:val="20"/>
              </w:rPr>
              <w:t>Member(s)</w:t>
            </w:r>
          </w:p>
        </w:tc>
      </w:tr>
      <w:tr w:rsidR="00D70210" w14:paraId="10606A6B" w14:textId="77777777">
        <w:trPr>
          <w:jc w:val="center"/>
        </w:trPr>
        <w:tc>
          <w:tcPr>
            <w:tcW w:w="2412" w:type="dxa"/>
            <w:vAlign w:val="center"/>
          </w:tcPr>
          <w:p w14:paraId="2125334B" w14:textId="77777777" w:rsidR="00D70210" w:rsidRDefault="00000000">
            <w:pPr>
              <w:spacing w:after="0" w:line="240" w:lineRule="auto"/>
            </w:pPr>
            <w:r>
              <w:rPr>
                <w:sz w:val="19"/>
              </w:rPr>
              <w:t>________</w:t>
            </w:r>
          </w:p>
        </w:tc>
        <w:tc>
          <w:tcPr>
            <w:tcW w:w="2412" w:type="dxa"/>
            <w:vAlign w:val="center"/>
          </w:tcPr>
          <w:p w14:paraId="2B2D77CC" w14:textId="77777777" w:rsidR="00D70210" w:rsidRDefault="00000000">
            <w:pPr>
              <w:spacing w:after="0" w:line="240" w:lineRule="auto"/>
            </w:pPr>
            <w:r>
              <w:rPr>
                <w:sz w:val="19"/>
              </w:rPr>
              <w:t>Requirement discussion</w:t>
            </w:r>
          </w:p>
        </w:tc>
        <w:tc>
          <w:tcPr>
            <w:tcW w:w="2412" w:type="dxa"/>
            <w:vAlign w:val="center"/>
          </w:tcPr>
          <w:p w14:paraId="0A59A5C1" w14:textId="77777777" w:rsidR="00D70210" w:rsidRDefault="00000000">
            <w:pPr>
              <w:spacing w:after="0" w:line="240" w:lineRule="auto"/>
            </w:pPr>
            <w:r>
              <w:rPr>
                <w:sz w:val="19"/>
              </w:rPr>
              <w:t>Finalize module structure</w:t>
            </w:r>
          </w:p>
        </w:tc>
        <w:tc>
          <w:tcPr>
            <w:tcW w:w="2412" w:type="dxa"/>
            <w:vAlign w:val="center"/>
          </w:tcPr>
          <w:p w14:paraId="2C388C05" w14:textId="77777777" w:rsidR="00D70210" w:rsidRDefault="00000000">
            <w:pPr>
              <w:spacing w:after="0" w:line="240" w:lineRule="auto"/>
            </w:pPr>
            <w:r>
              <w:rPr>
                <w:sz w:val="19"/>
              </w:rPr>
              <w:t>________</w:t>
            </w:r>
          </w:p>
        </w:tc>
      </w:tr>
      <w:tr w:rsidR="00D70210" w14:paraId="11550DA6" w14:textId="77777777">
        <w:trPr>
          <w:jc w:val="center"/>
        </w:trPr>
        <w:tc>
          <w:tcPr>
            <w:tcW w:w="2412" w:type="dxa"/>
            <w:vAlign w:val="center"/>
          </w:tcPr>
          <w:p w14:paraId="5DDF531A" w14:textId="77777777" w:rsidR="00D70210" w:rsidRDefault="00000000">
            <w:pPr>
              <w:spacing w:after="0" w:line="240" w:lineRule="auto"/>
            </w:pPr>
            <w:r>
              <w:rPr>
                <w:sz w:val="19"/>
              </w:rPr>
              <w:t>________</w:t>
            </w:r>
          </w:p>
        </w:tc>
        <w:tc>
          <w:tcPr>
            <w:tcW w:w="2412" w:type="dxa"/>
            <w:vAlign w:val="center"/>
          </w:tcPr>
          <w:p w14:paraId="5B83EA2E" w14:textId="77777777" w:rsidR="00D70210" w:rsidRDefault="00000000">
            <w:pPr>
              <w:spacing w:after="0" w:line="240" w:lineRule="auto"/>
            </w:pPr>
            <w:r>
              <w:rPr>
                <w:sz w:val="19"/>
              </w:rPr>
              <w:t>Design review</w:t>
            </w:r>
          </w:p>
        </w:tc>
        <w:tc>
          <w:tcPr>
            <w:tcW w:w="2412" w:type="dxa"/>
            <w:vAlign w:val="center"/>
          </w:tcPr>
          <w:p w14:paraId="6EBBC977" w14:textId="77777777" w:rsidR="00D70210" w:rsidRDefault="00000000">
            <w:pPr>
              <w:spacing w:after="0" w:line="240" w:lineRule="auto"/>
            </w:pPr>
            <w:r>
              <w:rPr>
                <w:sz w:val="19"/>
              </w:rPr>
              <w:t>Approve architecture</w:t>
            </w:r>
          </w:p>
        </w:tc>
        <w:tc>
          <w:tcPr>
            <w:tcW w:w="2412" w:type="dxa"/>
            <w:vAlign w:val="center"/>
          </w:tcPr>
          <w:p w14:paraId="352CC381" w14:textId="77777777" w:rsidR="00D70210" w:rsidRDefault="00000000">
            <w:pPr>
              <w:spacing w:after="0" w:line="240" w:lineRule="auto"/>
            </w:pPr>
            <w:r>
              <w:rPr>
                <w:sz w:val="19"/>
              </w:rPr>
              <w:t>________</w:t>
            </w:r>
          </w:p>
        </w:tc>
      </w:tr>
      <w:tr w:rsidR="00D70210" w14:paraId="67F220BA" w14:textId="77777777">
        <w:trPr>
          <w:jc w:val="center"/>
        </w:trPr>
        <w:tc>
          <w:tcPr>
            <w:tcW w:w="2412" w:type="dxa"/>
            <w:vAlign w:val="center"/>
          </w:tcPr>
          <w:p w14:paraId="06F94E5C" w14:textId="77777777" w:rsidR="00D70210" w:rsidRDefault="00000000">
            <w:pPr>
              <w:spacing w:after="0" w:line="240" w:lineRule="auto"/>
            </w:pPr>
            <w:r>
              <w:rPr>
                <w:sz w:val="19"/>
              </w:rPr>
              <w:t>________</w:t>
            </w:r>
          </w:p>
        </w:tc>
        <w:tc>
          <w:tcPr>
            <w:tcW w:w="2412" w:type="dxa"/>
            <w:vAlign w:val="center"/>
          </w:tcPr>
          <w:p w14:paraId="253FC39D" w14:textId="77777777" w:rsidR="00D70210" w:rsidRDefault="00000000">
            <w:pPr>
              <w:spacing w:after="0" w:line="240" w:lineRule="auto"/>
            </w:pPr>
            <w:r>
              <w:rPr>
                <w:sz w:val="19"/>
              </w:rPr>
              <w:t>Implementation review</w:t>
            </w:r>
          </w:p>
        </w:tc>
        <w:tc>
          <w:tcPr>
            <w:tcW w:w="2412" w:type="dxa"/>
            <w:vAlign w:val="center"/>
          </w:tcPr>
          <w:p w14:paraId="1A402D9D" w14:textId="77777777" w:rsidR="00D70210" w:rsidRDefault="00000000">
            <w:pPr>
              <w:spacing w:after="0" w:line="240" w:lineRule="auto"/>
            </w:pPr>
            <w:r>
              <w:rPr>
                <w:sz w:val="19"/>
              </w:rPr>
              <w:t>Integrate modules</w:t>
            </w:r>
          </w:p>
        </w:tc>
        <w:tc>
          <w:tcPr>
            <w:tcW w:w="2412" w:type="dxa"/>
            <w:vAlign w:val="center"/>
          </w:tcPr>
          <w:p w14:paraId="2B228FC4" w14:textId="77777777" w:rsidR="00D70210" w:rsidRDefault="00000000">
            <w:pPr>
              <w:spacing w:after="0" w:line="240" w:lineRule="auto"/>
            </w:pPr>
            <w:r>
              <w:rPr>
                <w:sz w:val="19"/>
              </w:rPr>
              <w:t>________</w:t>
            </w:r>
          </w:p>
        </w:tc>
      </w:tr>
      <w:tr w:rsidR="00D70210" w14:paraId="770F5850" w14:textId="77777777">
        <w:trPr>
          <w:jc w:val="center"/>
        </w:trPr>
        <w:tc>
          <w:tcPr>
            <w:tcW w:w="2412" w:type="dxa"/>
            <w:vAlign w:val="center"/>
          </w:tcPr>
          <w:p w14:paraId="4EDE6732" w14:textId="77777777" w:rsidR="00D70210" w:rsidRDefault="00000000">
            <w:pPr>
              <w:spacing w:after="0" w:line="240" w:lineRule="auto"/>
            </w:pPr>
            <w:r>
              <w:rPr>
                <w:sz w:val="19"/>
              </w:rPr>
              <w:t>________</w:t>
            </w:r>
          </w:p>
        </w:tc>
        <w:tc>
          <w:tcPr>
            <w:tcW w:w="2412" w:type="dxa"/>
            <w:vAlign w:val="center"/>
          </w:tcPr>
          <w:p w14:paraId="4529CB05" w14:textId="77777777" w:rsidR="00D70210" w:rsidRDefault="00000000">
            <w:pPr>
              <w:spacing w:after="0" w:line="240" w:lineRule="auto"/>
            </w:pPr>
            <w:r>
              <w:rPr>
                <w:sz w:val="19"/>
              </w:rPr>
              <w:t>Testing review</w:t>
            </w:r>
          </w:p>
        </w:tc>
        <w:tc>
          <w:tcPr>
            <w:tcW w:w="2412" w:type="dxa"/>
            <w:vAlign w:val="center"/>
          </w:tcPr>
          <w:p w14:paraId="6F5E6132" w14:textId="77777777" w:rsidR="00D70210" w:rsidRDefault="00000000">
            <w:pPr>
              <w:spacing w:after="0" w:line="240" w:lineRule="auto"/>
            </w:pPr>
            <w:r>
              <w:rPr>
                <w:sz w:val="19"/>
              </w:rPr>
              <w:t>Resolve defects</w:t>
            </w:r>
          </w:p>
        </w:tc>
        <w:tc>
          <w:tcPr>
            <w:tcW w:w="2412" w:type="dxa"/>
            <w:vAlign w:val="center"/>
          </w:tcPr>
          <w:p w14:paraId="12C3A7F7" w14:textId="77777777" w:rsidR="00D70210" w:rsidRDefault="00000000">
            <w:pPr>
              <w:spacing w:after="0" w:line="240" w:lineRule="auto"/>
            </w:pPr>
            <w:r>
              <w:rPr>
                <w:sz w:val="19"/>
              </w:rPr>
              <w:t>________</w:t>
            </w:r>
          </w:p>
        </w:tc>
      </w:tr>
    </w:tbl>
    <w:p w14:paraId="22BBEE00" w14:textId="77777777" w:rsidR="00D70210" w:rsidRDefault="00D70210"/>
    <w:p w14:paraId="1EA63012" w14:textId="77777777" w:rsidR="00D70210" w:rsidRDefault="00000000">
      <w:pPr>
        <w:spacing w:after="120"/>
      </w:pPr>
      <w:r>
        <w:rPr>
          <w:b/>
        </w:rPr>
        <w:t>Appendix H – User / Industry Feedback</w:t>
      </w:r>
    </w:p>
    <w:p w14:paraId="688EF39C" w14:textId="77777777" w:rsidR="00D70210" w:rsidRDefault="00000000">
      <w:pPr>
        <w:spacing w:after="120"/>
      </w:pPr>
      <w:r>
        <w:t>To be completed if feedback is collected from users, faculty, industry mentors or other evaluators.</w:t>
      </w:r>
    </w:p>
    <w:p w14:paraId="4F24960A" w14:textId="77777777" w:rsidR="00D70210" w:rsidRDefault="00000000">
      <w:pPr>
        <w:spacing w:after="120"/>
      </w:pPr>
      <w:r>
        <w:rPr>
          <w:b/>
        </w:rPr>
        <w:t>Appendix I – Publications / Patents / Competitions / Product Outcomes</w:t>
      </w:r>
    </w:p>
    <w:p w14:paraId="499CECD3" w14:textId="77777777" w:rsidR="00D70210" w:rsidRDefault="00000000">
      <w:pPr>
        <w:spacing w:after="120"/>
      </w:pPr>
      <w:r>
        <w:t>To be completed if the project produces a publication, patent, competition entry or product outcome.</w:t>
      </w:r>
    </w:p>
    <w:p w14:paraId="243649C6" w14:textId="77777777" w:rsidR="00D70210" w:rsidRDefault="00000000">
      <w:pPr>
        <w:spacing w:after="120"/>
      </w:pPr>
      <w:r>
        <w:rPr>
          <w:b/>
        </w:rPr>
        <w:t>Appendix J – Individual Contribution Evidence</w:t>
      </w:r>
    </w:p>
    <w:p w14:paraId="51B8F2B7" w14:textId="77777777" w:rsidR="00D70210" w:rsidRDefault="00000000">
      <w:pPr>
        <w:spacing w:after="120"/>
      </w:pPr>
      <w:r>
        <w:t>Attach repository commits, module ownership records, screenshots of implementation work, testing records and report sections contributed by each team member.</w:t>
      </w:r>
    </w:p>
    <w:sectPr w:rsidR="00D70210">
      <w:footerReference w:type="default" r:id="rId17"/>
      <w:pgSz w:w="12240" w:h="15840"/>
      <w:pgMar w:top="1080" w:right="1296" w:bottom="1080" w:left="1296"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29831" w14:textId="77777777" w:rsidR="00566E6A" w:rsidRDefault="00566E6A">
      <w:pPr>
        <w:spacing w:line="240" w:lineRule="auto"/>
      </w:pPr>
      <w:r>
        <w:separator/>
      </w:r>
    </w:p>
  </w:endnote>
  <w:endnote w:type="continuationSeparator" w:id="0">
    <w:p w14:paraId="3383172F" w14:textId="77777777" w:rsidR="00566E6A" w:rsidRDefault="00566E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A9024" w14:textId="77777777" w:rsidR="00D70210" w:rsidRDefault="00D70210">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95CC6" w14:textId="77777777" w:rsidR="00D70210" w:rsidRDefault="00000000">
    <w:pPr>
      <w:pStyle w:val="Footer"/>
      <w:jc w:val="center"/>
    </w:pPr>
    <w:r>
      <w:rPr>
        <w:noProof/>
      </w:rPr>
      <mc:AlternateContent>
        <mc:Choice Requires="wps">
          <w:drawing>
            <wp:anchor distT="0" distB="0" distL="114300" distR="114300" simplePos="0" relativeHeight="251659264" behindDoc="0" locked="0" layoutInCell="1" allowOverlap="1" wp14:anchorId="6CAC4E6C" wp14:editId="294968BE">
              <wp:simplePos x="0" y="0"/>
              <wp:positionH relativeFrom="margin">
                <wp:align>right</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1EE20FA" w14:textId="77777777" w:rsidR="00D70210" w:rsidRDefault="00D70210">
                          <w:pPr>
                            <w:pStyle w:val="Foo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18zo/MAgAAIw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L18zo/MAgAA&#10;IwYAAA4AAAAAAAAAAQAgAAAAHwEAAGRycy9lMm9Eb2MueG1sUEsFBgAAAAAGAAYAWQEAAF0GAAAA&#10;AA==&#10;">
              <v:fill on="f" focussize="0,0"/>
              <v:stroke on="f" weight="0.5pt"/>
              <v:imagedata o:title=""/>
              <o:lock v:ext="edit" aspectratio="f"/>
              <v:textbox inset="0mm,0mm,0mm,0mm" style="mso-fit-shape-to-text:t;">
                <w:txbxContent>
                  <w:p w14:paraId="48CCE7DA">
                    <w:pPr>
                      <w:pStyle w:val="18"/>
                    </w:pP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FA3EC" w14:textId="77777777" w:rsidR="00D70210" w:rsidRDefault="00000000">
    <w:pPr>
      <w:pStyle w:val="Footer"/>
      <w:jc w:val="center"/>
    </w:pPr>
    <w:r>
      <w:rPr>
        <w:noProof/>
      </w:rPr>
      <mc:AlternateContent>
        <mc:Choice Requires="wps">
          <w:drawing>
            <wp:anchor distT="0" distB="0" distL="114300" distR="114300" simplePos="0" relativeHeight="251661312" behindDoc="0" locked="0" layoutInCell="1" allowOverlap="1" wp14:anchorId="0043FCE5" wp14:editId="4B4995B0">
              <wp:simplePos x="0" y="0"/>
              <wp:positionH relativeFrom="margin">
                <wp:align>right</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4EA4051" w14:textId="77777777" w:rsidR="00D70210"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oG7gjLAgAAIw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">
              <v:fill on="f" focussize="0,0"/>
              <v:stroke on="f" weight="0.5pt"/>
              <v:imagedata o:title=""/>
              <o:lock v:ext="edit" aspectratio="f"/>
              <v:textbox inset="0mm,0mm,0mm,0mm" style="mso-fit-shape-to-text:t;">
                <w:txbxContent>
                  <w:p w14:paraId="233A9273">
                    <w:pPr>
                      <w:pStyle w:val="18"/>
                    </w:pPr>
                    <w:r>
                      <w:fldChar w:fldCharType="begin"/>
                    </w:r>
                    <w:r>
                      <w:instrText xml:space="preserve"> PAGE  \* MERGEFORMAT </w:instrText>
                    </w:r>
                    <w:r>
                      <w:fldChar w:fldCharType="separate"/>
                    </w:r>
                    <w:r>
                      <w:t>1</w:t>
                    </w:r>
                    <w:r>
                      <w:fldChar w:fldCharType="end"/>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61005921" wp14:editId="65682732">
              <wp:simplePos x="0" y="0"/>
              <wp:positionH relativeFrom="margin">
                <wp:align>right</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D0B543" w14:textId="77777777" w:rsidR="00D70210" w:rsidRDefault="00D70210">
                          <w:pPr>
                            <w:pStyle w:val="Foo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IGsbUAhAgAA&#10;YAQAAA4AAAAAAAAAAQAgAAAAHwEAAGRycy9lMm9Eb2MueG1sUEsFBgAAAAAGAAYAWQEAALIFAAAA&#10;AA==&#10;">
              <v:fill on="f" focussize="0,0"/>
              <v:stroke on="f" weight="0.5pt"/>
              <v:imagedata o:title=""/>
              <o:lock v:ext="edit" aspectratio="f"/>
              <v:textbox inset="0mm,0mm,0mm,0mm" style="mso-fit-shape-to-text:t;">
                <w:txbxContent>
                  <w:p w14:paraId="6881F15D">
                    <w:pPr>
                      <w:pStyle w:val="18"/>
                    </w:pP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1FC19" w14:textId="77777777" w:rsidR="00566E6A" w:rsidRDefault="00566E6A">
      <w:pPr>
        <w:spacing w:after="0"/>
      </w:pPr>
      <w:r>
        <w:separator/>
      </w:r>
    </w:p>
  </w:footnote>
  <w:footnote w:type="continuationSeparator" w:id="0">
    <w:p w14:paraId="3A6F69B0" w14:textId="77777777" w:rsidR="00566E6A" w:rsidRDefault="00566E6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5CDD126"/>
    <w:multiLevelType w:val="singleLevel"/>
    <w:tmpl w:val="C5CDD126"/>
    <w:lvl w:ilvl="0">
      <w:start w:val="1"/>
      <w:numFmt w:val="decimal"/>
      <w:lvlText w:val="%1."/>
      <w:lvlJc w:val="left"/>
      <w:pPr>
        <w:tabs>
          <w:tab w:val="left" w:pos="425"/>
        </w:tabs>
        <w:ind w:left="425" w:hanging="425"/>
      </w:pPr>
      <w:rPr>
        <w:rFonts w:hint="default"/>
      </w:rPr>
    </w:lvl>
  </w:abstractNum>
  <w:abstractNum w:abstractNumId="1"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2"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3"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4"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5"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6"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413894635">
    <w:abstractNumId w:val="6"/>
  </w:num>
  <w:num w:numId="2" w16cid:durableId="528178028">
    <w:abstractNumId w:val="4"/>
  </w:num>
  <w:num w:numId="3" w16cid:durableId="27949438">
    <w:abstractNumId w:val="3"/>
  </w:num>
  <w:num w:numId="4" w16cid:durableId="1436560015">
    <w:abstractNumId w:val="5"/>
  </w:num>
  <w:num w:numId="5" w16cid:durableId="282075847">
    <w:abstractNumId w:val="2"/>
  </w:num>
  <w:num w:numId="6" w16cid:durableId="1781144483">
    <w:abstractNumId w:val="1"/>
  </w:num>
  <w:num w:numId="7" w16cid:durableId="425462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5074B"/>
    <w:rsid w:val="001D1E19"/>
    <w:rsid w:val="0029639D"/>
    <w:rsid w:val="002F3796"/>
    <w:rsid w:val="00326F90"/>
    <w:rsid w:val="00361324"/>
    <w:rsid w:val="00566E6A"/>
    <w:rsid w:val="0060372A"/>
    <w:rsid w:val="00694F66"/>
    <w:rsid w:val="00AA1D8D"/>
    <w:rsid w:val="00B47730"/>
    <w:rsid w:val="00CB0664"/>
    <w:rsid w:val="00D70210"/>
    <w:rsid w:val="00EB7A18"/>
    <w:rsid w:val="00FC693F"/>
    <w:rsid w:val="186402E7"/>
    <w:rsid w:val="4E6270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0E34DF7"/>
  <w14:defaultImageDpi w14:val="300"/>
  <w15:docId w15:val="{9BFA9EF0-373A-4C4C-83CA-F223D8EB7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imes New Roman" w:hAnsi="Times New Roman"/>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24</Pages>
  <Words>4632</Words>
  <Characters>26407</Characters>
  <Application>Microsoft Office Word</Application>
  <DocSecurity>0</DocSecurity>
  <Lines>220</Lines>
  <Paragraphs>61</Paragraphs>
  <ScaleCrop>false</ScaleCrop>
  <Company/>
  <LinksUpToDate>false</LinksUpToDate>
  <CharactersWithSpaces>30978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sasidharmusalaboina@gmail.com</cp:lastModifiedBy>
  <cp:revision>2</cp:revision>
  <dcterms:created xsi:type="dcterms:W3CDTF">2026-09-03T17:37:00Z</dcterms:created>
  <dcterms:modified xsi:type="dcterms:W3CDTF">2026-09-03T17:37:00Z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eyJoZGlkIjoiOWRhYzIzY2MxMDAwNjkxZTAwOTlhMWU2ZTdmZTE1YjEiLCJ1c2VySWQiOiI1Njc1NjA5MDgxNDcifQ==</vt:lpwstr>
  </property>
  <property fmtid="{D5CDD505-2E9C-101B-9397-08002B2CF9AE}" pid="3" name="KSOProductBuildVer">
    <vt:lpwstr>1033-12.1.0.28032</vt:lpwstr>
  </property>
  <property fmtid="{D5CDD505-2E9C-101B-9397-08002B2CF9AE}" pid="4" name="ICV">
    <vt:lpwstr>5FEA32B00D1A4872AD7C920AD9248F5A_12</vt:lpwstr>
  </property>
</Properties>
</file>